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E28F" w14:textId="77777777" w:rsidR="007952A1" w:rsidRDefault="002233B9">
      <w:r>
        <w:rPr>
          <w:rFonts w:ascii="SimSun" w:eastAsia="SimSun" w:hAnsi="SimSun" w:cs="SimSun"/>
          <w:noProof/>
          <w:sz w:val="24"/>
          <w:szCs w:val="24"/>
        </w:rPr>
        <w:drawing>
          <wp:inline distT="0" distB="0" distL="114300" distR="114300" wp14:anchorId="4E619523" wp14:editId="10A3307E">
            <wp:extent cx="6093460" cy="146367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6093460" cy="1463675"/>
                    </a:xfrm>
                    <a:prstGeom prst="rect">
                      <a:avLst/>
                    </a:prstGeom>
                    <a:noFill/>
                    <a:ln w="9525">
                      <a:noFill/>
                    </a:ln>
                  </pic:spPr>
                </pic:pic>
              </a:graphicData>
            </a:graphic>
          </wp:inline>
        </w:drawing>
      </w:r>
    </w:p>
    <w:p w14:paraId="283A4A56" w14:textId="77777777" w:rsidR="007952A1" w:rsidRDefault="002233B9">
      <w:pPr>
        <w:pStyle w:val="Heading1"/>
        <w:jc w:val="center"/>
        <w:rPr>
          <w:rFonts w:ascii="Times New Roman" w:hAnsi="Times New Roman"/>
          <w:color w:val="auto"/>
          <w:sz w:val="24"/>
        </w:rPr>
      </w:pPr>
      <w:r>
        <w:rPr>
          <w:rFonts w:ascii="Times New Roman" w:hAnsi="Times New Roman"/>
          <w:color w:val="auto"/>
          <w:sz w:val="24"/>
        </w:rPr>
        <w:t>PROJECT REPORT</w:t>
      </w:r>
    </w:p>
    <w:p w14:paraId="51808B60" w14:textId="08D83CBB" w:rsidR="000E1871" w:rsidRDefault="000E1871" w:rsidP="00DB5F21">
      <w:pPr>
        <w:jc w:val="center"/>
        <w:rPr>
          <w:b/>
          <w:bCs/>
          <w:sz w:val="28"/>
          <w:szCs w:val="28"/>
        </w:rPr>
      </w:pPr>
      <w:r w:rsidRPr="00DB5F21">
        <w:rPr>
          <w:b/>
          <w:bCs/>
          <w:sz w:val="28"/>
          <w:szCs w:val="28"/>
        </w:rPr>
        <w:t>SIGN</w:t>
      </w:r>
      <w:r w:rsidR="00DB5F21" w:rsidRPr="00DB5F21">
        <w:rPr>
          <w:b/>
          <w:bCs/>
          <w:sz w:val="28"/>
          <w:szCs w:val="28"/>
        </w:rPr>
        <w:t xml:space="preserve"> LANGUAGE TRANSLATOR</w:t>
      </w:r>
    </w:p>
    <w:p w14:paraId="5C547721" w14:textId="65D67312" w:rsidR="00DB5F21" w:rsidRDefault="00DB5F21" w:rsidP="00DB5F21">
      <w:pPr>
        <w:jc w:val="center"/>
        <w:rPr>
          <w:b/>
          <w:bCs/>
          <w:sz w:val="28"/>
          <w:szCs w:val="28"/>
        </w:rPr>
      </w:pPr>
      <w:r>
        <w:rPr>
          <w:b/>
          <w:bCs/>
          <w:sz w:val="28"/>
          <w:szCs w:val="28"/>
        </w:rPr>
        <w:t xml:space="preserve">MINI PROJECT </w:t>
      </w:r>
    </w:p>
    <w:p w14:paraId="53FE7FD7" w14:textId="5C2430B6" w:rsidR="00DB5F21" w:rsidRPr="00DB5F21" w:rsidRDefault="00DB5F21" w:rsidP="00DB5F21">
      <w:pPr>
        <w:jc w:val="center"/>
        <w:rPr>
          <w:b/>
          <w:bCs/>
          <w:sz w:val="28"/>
          <w:szCs w:val="28"/>
        </w:rPr>
      </w:pPr>
      <w:r>
        <w:rPr>
          <w:b/>
          <w:bCs/>
          <w:sz w:val="28"/>
          <w:szCs w:val="28"/>
        </w:rPr>
        <w:t>2025</w:t>
      </w:r>
    </w:p>
    <w:p w14:paraId="61ADF9BE" w14:textId="77777777" w:rsidR="00DB5F21" w:rsidRDefault="00DB5F21" w:rsidP="00DB5F21">
      <w:pPr>
        <w:rPr>
          <w:rFonts w:ascii="Times New Roman" w:hAnsi="Times New Roman"/>
          <w:sz w:val="24"/>
        </w:rPr>
      </w:pPr>
      <w:r>
        <w:rPr>
          <w:rFonts w:ascii="Times New Roman" w:hAnsi="Times New Roman"/>
          <w:sz w:val="24"/>
        </w:rPr>
        <w:t xml:space="preserve">                                                          </w:t>
      </w:r>
    </w:p>
    <w:p w14:paraId="197BFEB3" w14:textId="7BE9B086" w:rsidR="007952A1" w:rsidRPr="00DF7533" w:rsidRDefault="00DB5F21" w:rsidP="00DB5F21">
      <w:pPr>
        <w:rPr>
          <w:b/>
          <w:bCs/>
        </w:rPr>
      </w:pPr>
      <w:r w:rsidRPr="00DF7533">
        <w:rPr>
          <w:rFonts w:ascii="Times New Roman" w:hAnsi="Times New Roman"/>
          <w:b/>
          <w:bCs/>
          <w:sz w:val="24"/>
        </w:rPr>
        <w:t xml:space="preserve">                                                          </w:t>
      </w:r>
      <w:r w:rsidR="002233B9" w:rsidRPr="00DF7533">
        <w:rPr>
          <w:rFonts w:ascii="Times New Roman" w:hAnsi="Times New Roman"/>
          <w:b/>
          <w:bCs/>
          <w:sz w:val="24"/>
        </w:rPr>
        <w:t>Submitted by:</w:t>
      </w:r>
    </w:p>
    <w:p w14:paraId="44E6E514" w14:textId="175E36E6" w:rsidR="007952A1" w:rsidRPr="00DF7533" w:rsidRDefault="009D1108">
      <w:pPr>
        <w:jc w:val="center"/>
        <w:rPr>
          <w:rFonts w:ascii="Times New Roman" w:hAnsi="Times New Roman"/>
          <w:b/>
          <w:bCs/>
          <w:sz w:val="24"/>
        </w:rPr>
      </w:pPr>
      <w:r w:rsidRPr="00DF7533">
        <w:rPr>
          <w:rFonts w:ascii="Times New Roman" w:hAnsi="Times New Roman"/>
          <w:b/>
          <w:bCs/>
          <w:sz w:val="24"/>
        </w:rPr>
        <w:t>shivanshi rawat ,</w:t>
      </w:r>
    </w:p>
    <w:p w14:paraId="2E4BF3DA" w14:textId="695F40AA" w:rsidR="009D1108" w:rsidRPr="00DF7533" w:rsidRDefault="009D1108">
      <w:pPr>
        <w:jc w:val="center"/>
        <w:rPr>
          <w:b/>
          <w:bCs/>
        </w:rPr>
      </w:pPr>
      <w:r w:rsidRPr="00DF7533">
        <w:rPr>
          <w:rFonts w:ascii="Times New Roman" w:hAnsi="Times New Roman"/>
          <w:b/>
          <w:bCs/>
          <w:sz w:val="24"/>
        </w:rPr>
        <w:t xml:space="preserve">Suhani bora </w:t>
      </w:r>
    </w:p>
    <w:p w14:paraId="68EF181D" w14:textId="68A24A3C" w:rsidR="007952A1" w:rsidRPr="00DF7533" w:rsidRDefault="007952A1" w:rsidP="009D1108">
      <w:pPr>
        <w:rPr>
          <w:b/>
          <w:bCs/>
        </w:rPr>
      </w:pPr>
    </w:p>
    <w:p w14:paraId="377D074C" w14:textId="50D4C4A9" w:rsidR="007952A1" w:rsidRPr="00DF7533" w:rsidRDefault="002233B9">
      <w:pPr>
        <w:jc w:val="center"/>
        <w:rPr>
          <w:rFonts w:ascii="Times New Roman" w:hAnsi="Times New Roman"/>
          <w:b/>
          <w:bCs/>
          <w:sz w:val="24"/>
        </w:rPr>
      </w:pPr>
      <w:r w:rsidRPr="00DF7533">
        <w:rPr>
          <w:rFonts w:ascii="Times New Roman" w:hAnsi="Times New Roman"/>
          <w:b/>
          <w:bCs/>
          <w:sz w:val="24"/>
        </w:rPr>
        <w:t xml:space="preserve">Roll No: </w:t>
      </w:r>
      <w:r w:rsidR="009D1108" w:rsidRPr="00DF7533">
        <w:rPr>
          <w:rFonts w:ascii="Times New Roman" w:hAnsi="Times New Roman"/>
          <w:b/>
          <w:bCs/>
          <w:sz w:val="24"/>
        </w:rPr>
        <w:t>2321851</w:t>
      </w:r>
    </w:p>
    <w:p w14:paraId="6BD3FBEA" w14:textId="77777777" w:rsidR="009D1108" w:rsidRPr="00DF7533" w:rsidRDefault="009D1108">
      <w:pPr>
        <w:jc w:val="center"/>
        <w:rPr>
          <w:b/>
          <w:bCs/>
        </w:rPr>
      </w:pPr>
    </w:p>
    <w:p w14:paraId="528DC4A0" w14:textId="77777777" w:rsidR="007952A1" w:rsidRPr="00DF7533" w:rsidRDefault="002233B9">
      <w:pPr>
        <w:rPr>
          <w:b/>
          <w:bCs/>
        </w:rPr>
      </w:pPr>
      <w:r w:rsidRPr="00DF7533">
        <w:rPr>
          <w:rFonts w:ascii="Times New Roman" w:hAnsi="Times New Roman"/>
          <w:b/>
          <w:bCs/>
          <w:sz w:val="24"/>
        </w:rPr>
        <w:br/>
      </w:r>
    </w:p>
    <w:p w14:paraId="051BC739" w14:textId="77777777" w:rsidR="00DB5F21" w:rsidRPr="00DF7533" w:rsidRDefault="002233B9" w:rsidP="00DB5F21">
      <w:pPr>
        <w:jc w:val="center"/>
        <w:rPr>
          <w:rFonts w:ascii="Times New Roman" w:hAnsi="Times New Roman"/>
          <w:b/>
          <w:bCs/>
          <w:sz w:val="24"/>
        </w:rPr>
      </w:pPr>
      <w:r w:rsidRPr="00DF7533">
        <w:rPr>
          <w:rFonts w:ascii="Times New Roman" w:hAnsi="Times New Roman"/>
          <w:b/>
          <w:bCs/>
          <w:sz w:val="24"/>
        </w:rPr>
        <w:t>Under the Guidance</w:t>
      </w:r>
    </w:p>
    <w:p w14:paraId="2A210382" w14:textId="718136AF" w:rsidR="007952A1" w:rsidRPr="00DF7533" w:rsidRDefault="009D1108" w:rsidP="00DB5F21">
      <w:pPr>
        <w:jc w:val="center"/>
        <w:rPr>
          <w:b/>
          <w:bCs/>
        </w:rPr>
      </w:pPr>
      <w:r w:rsidRPr="00DF7533">
        <w:rPr>
          <w:rFonts w:ascii="Times New Roman" w:hAnsi="Times New Roman"/>
          <w:b/>
          <w:bCs/>
          <w:sz w:val="24"/>
        </w:rPr>
        <w:t>Miss Anamika Arora</w:t>
      </w:r>
    </w:p>
    <w:p w14:paraId="4F9051C4" w14:textId="77777777" w:rsidR="007952A1" w:rsidRPr="00DF7533" w:rsidRDefault="002233B9">
      <w:pPr>
        <w:rPr>
          <w:b/>
          <w:bCs/>
        </w:rPr>
      </w:pPr>
      <w:r w:rsidRPr="00DF7533">
        <w:rPr>
          <w:rFonts w:ascii="Times New Roman" w:hAnsi="Times New Roman"/>
          <w:b/>
          <w:bCs/>
          <w:sz w:val="24"/>
        </w:rPr>
        <w:br/>
      </w:r>
    </w:p>
    <w:p w14:paraId="6E9DA73D" w14:textId="77777777" w:rsidR="007952A1" w:rsidRPr="00DF7533" w:rsidRDefault="002233B9">
      <w:pPr>
        <w:jc w:val="center"/>
        <w:rPr>
          <w:rFonts w:ascii="Times New Roman" w:hAnsi="Times New Roman"/>
          <w:b/>
          <w:bCs/>
          <w:sz w:val="24"/>
          <w:lang w:val="en-IN"/>
        </w:rPr>
      </w:pPr>
      <w:r w:rsidRPr="00DF7533">
        <w:rPr>
          <w:rFonts w:ascii="Times New Roman" w:hAnsi="Times New Roman"/>
          <w:b/>
          <w:bCs/>
          <w:sz w:val="24"/>
          <w:lang w:val="en-IN"/>
        </w:rPr>
        <w:t xml:space="preserve">School of Computing </w:t>
      </w:r>
    </w:p>
    <w:p w14:paraId="3125C39A" w14:textId="77777777" w:rsidR="007952A1" w:rsidRPr="00DF7533" w:rsidRDefault="002233B9">
      <w:pPr>
        <w:jc w:val="center"/>
        <w:rPr>
          <w:rFonts w:ascii="Times New Roman" w:hAnsi="Times New Roman"/>
          <w:b/>
          <w:bCs/>
          <w:sz w:val="24"/>
        </w:rPr>
      </w:pPr>
      <w:r w:rsidRPr="00DF7533">
        <w:rPr>
          <w:rFonts w:ascii="Times New Roman" w:hAnsi="Times New Roman"/>
          <w:b/>
          <w:bCs/>
          <w:sz w:val="24"/>
        </w:rPr>
        <w:t xml:space="preserve">GRAPHIC ERA HILL UNIVERSITY, </w:t>
      </w:r>
    </w:p>
    <w:p w14:paraId="10CDA8EA" w14:textId="77777777" w:rsidR="007952A1" w:rsidRPr="00DF7533" w:rsidRDefault="002233B9">
      <w:pPr>
        <w:jc w:val="center"/>
        <w:rPr>
          <w:b/>
          <w:bCs/>
        </w:rPr>
      </w:pPr>
      <w:r w:rsidRPr="00DF7533">
        <w:rPr>
          <w:rFonts w:ascii="Times New Roman" w:hAnsi="Times New Roman"/>
          <w:b/>
          <w:bCs/>
          <w:sz w:val="24"/>
        </w:rPr>
        <w:t>DEHRADUN</w:t>
      </w:r>
    </w:p>
    <w:p w14:paraId="3CD5D4CD" w14:textId="77777777" w:rsidR="007952A1" w:rsidRPr="00DF7533" w:rsidRDefault="002233B9">
      <w:pPr>
        <w:rPr>
          <w:b/>
          <w:bCs/>
        </w:rPr>
      </w:pPr>
      <w:r w:rsidRPr="00DF7533">
        <w:rPr>
          <w:rFonts w:ascii="Times New Roman" w:hAnsi="Times New Roman"/>
          <w:b/>
          <w:bCs/>
          <w:sz w:val="24"/>
        </w:rPr>
        <w:lastRenderedPageBreak/>
        <w:br/>
      </w:r>
    </w:p>
    <w:p w14:paraId="3EB59019" w14:textId="77777777" w:rsidR="007952A1" w:rsidRPr="00DF7533" w:rsidRDefault="002233B9">
      <w:pPr>
        <w:rPr>
          <w:b/>
          <w:bCs/>
        </w:rPr>
      </w:pPr>
      <w:r w:rsidRPr="00DF7533">
        <w:rPr>
          <w:rFonts w:ascii="Times New Roman" w:hAnsi="Times New Roman"/>
          <w:b/>
          <w:bCs/>
          <w:sz w:val="24"/>
        </w:rPr>
        <w:br w:type="page"/>
      </w:r>
    </w:p>
    <w:p w14:paraId="5665E087" w14:textId="77777777" w:rsidR="007952A1" w:rsidRDefault="007952A1">
      <w:pPr>
        <w:pStyle w:val="Heading1"/>
        <w:jc w:val="center"/>
        <w:rPr>
          <w:rFonts w:ascii="Times New Roman" w:hAnsi="Times New Roman"/>
          <w:color w:val="auto"/>
          <w:sz w:val="24"/>
        </w:rPr>
      </w:pPr>
    </w:p>
    <w:p w14:paraId="1D6385E5" w14:textId="77777777" w:rsidR="007952A1" w:rsidRDefault="002233B9">
      <w:pPr>
        <w:pStyle w:val="Heading1"/>
        <w:jc w:val="center"/>
        <w:rPr>
          <w:rFonts w:ascii="Times New Roman" w:hAnsi="Times New Roman"/>
          <w:color w:val="auto"/>
          <w:sz w:val="24"/>
        </w:rPr>
      </w:pPr>
      <w:r>
        <w:rPr>
          <w:rFonts w:ascii="SimSun" w:eastAsia="SimSun" w:hAnsi="SimSun" w:cs="SimSun"/>
          <w:noProof/>
          <w:sz w:val="24"/>
          <w:szCs w:val="24"/>
        </w:rPr>
        <w:drawing>
          <wp:inline distT="0" distB="0" distL="114300" distR="114300" wp14:anchorId="5F87FDE8" wp14:editId="7F248698">
            <wp:extent cx="5482590" cy="131699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5482590" cy="1316990"/>
                    </a:xfrm>
                    <a:prstGeom prst="rect">
                      <a:avLst/>
                    </a:prstGeom>
                    <a:noFill/>
                    <a:ln w="9525">
                      <a:noFill/>
                    </a:ln>
                  </pic:spPr>
                </pic:pic>
              </a:graphicData>
            </a:graphic>
          </wp:inline>
        </w:drawing>
      </w:r>
    </w:p>
    <w:p w14:paraId="0E14566B" w14:textId="77777777" w:rsidR="007952A1" w:rsidRDefault="002233B9">
      <w:pPr>
        <w:pStyle w:val="Heading1"/>
        <w:jc w:val="center"/>
        <w:rPr>
          <w:color w:val="auto"/>
        </w:rPr>
      </w:pPr>
      <w:r>
        <w:rPr>
          <w:rFonts w:ascii="Times New Roman" w:hAnsi="Times New Roman"/>
          <w:color w:val="auto"/>
          <w:sz w:val="24"/>
        </w:rPr>
        <w:t>CERTIFICATE</w:t>
      </w:r>
    </w:p>
    <w:p w14:paraId="3D441180" w14:textId="1A414ED9" w:rsidR="007952A1" w:rsidRDefault="002233B9">
      <w:r>
        <w:rPr>
          <w:rFonts w:ascii="Times New Roman" w:hAnsi="Times New Roman"/>
          <w:sz w:val="24"/>
        </w:rPr>
        <w:t>This is to certify that the project report titled “</w:t>
      </w:r>
      <w:r w:rsidR="009D1108">
        <w:rPr>
          <w:rFonts w:ascii="Times New Roman" w:hAnsi="Times New Roman"/>
          <w:sz w:val="24"/>
        </w:rPr>
        <w:t xml:space="preserve">  sign language translator  </w:t>
      </w:r>
      <w:r>
        <w:rPr>
          <w:rFonts w:ascii="Times New Roman" w:hAnsi="Times New Roman"/>
          <w:sz w:val="24"/>
        </w:rPr>
        <w:t xml:space="preserve">” has been carried out by </w:t>
      </w:r>
      <w:r w:rsidR="009D1108">
        <w:rPr>
          <w:rFonts w:ascii="Times New Roman" w:hAnsi="Times New Roman"/>
          <w:sz w:val="24"/>
        </w:rPr>
        <w:t xml:space="preserve">shivanshi rawat , Suhani bora </w:t>
      </w:r>
      <w:r>
        <w:rPr>
          <w:rFonts w:ascii="Times New Roman" w:hAnsi="Times New Roman"/>
          <w:sz w:val="24"/>
        </w:rPr>
        <w:t xml:space="preserve"> (Roll No. </w:t>
      </w:r>
      <w:r w:rsidR="009D1108">
        <w:rPr>
          <w:rFonts w:ascii="Times New Roman" w:hAnsi="Times New Roman"/>
          <w:sz w:val="24"/>
        </w:rPr>
        <w:t xml:space="preserve">2321851,   </w:t>
      </w:r>
      <w:r>
        <w:rPr>
          <w:rFonts w:ascii="Times New Roman" w:hAnsi="Times New Roman"/>
          <w:sz w:val="24"/>
        </w:rPr>
        <w:t>) under the supervision of, Department of Computer Science and Engineering, Graphic Era Hill University, Dehradun, in partial fulfillment of the requirements for the award of the degree of Bachelor</w:t>
      </w:r>
      <w:r w:rsidR="009D1108">
        <w:rPr>
          <w:rFonts w:ascii="Times New Roman" w:hAnsi="Times New Roman"/>
          <w:sz w:val="24"/>
        </w:rPr>
        <w:t xml:space="preserve"> </w:t>
      </w:r>
      <w:r>
        <w:rPr>
          <w:rFonts w:ascii="Times New Roman" w:hAnsi="Times New Roman"/>
          <w:sz w:val="24"/>
        </w:rPr>
        <w:t>of Computer Applications.</w:t>
      </w:r>
    </w:p>
    <w:p w14:paraId="7760320A" w14:textId="77777777" w:rsidR="007952A1" w:rsidRDefault="002233B9">
      <w:r>
        <w:rPr>
          <w:rFonts w:ascii="Times New Roman" w:hAnsi="Times New Roman"/>
          <w:sz w:val="24"/>
        </w:rPr>
        <w:br/>
      </w:r>
    </w:p>
    <w:p w14:paraId="406CA1F8" w14:textId="77777777" w:rsidR="007952A1" w:rsidRDefault="002233B9">
      <w:r>
        <w:rPr>
          <w:rFonts w:ascii="Times New Roman" w:hAnsi="Times New Roman"/>
          <w:sz w:val="24"/>
        </w:rPr>
        <w:t>Faculty Guide Signature: _____________________</w:t>
      </w:r>
    </w:p>
    <w:p w14:paraId="228E7625" w14:textId="77777777" w:rsidR="007952A1" w:rsidRDefault="002233B9">
      <w:r>
        <w:rPr>
          <w:rFonts w:ascii="Times New Roman" w:hAnsi="Times New Roman"/>
          <w:sz w:val="24"/>
        </w:rPr>
        <w:t>HOD Signature: _____________________</w:t>
      </w:r>
    </w:p>
    <w:p w14:paraId="4E57351E" w14:textId="77777777" w:rsidR="007952A1" w:rsidRDefault="002233B9">
      <w:r>
        <w:rPr>
          <w:rFonts w:ascii="Times New Roman" w:hAnsi="Times New Roman"/>
          <w:sz w:val="24"/>
        </w:rPr>
        <w:t>Date: _____________________</w:t>
      </w:r>
    </w:p>
    <w:p w14:paraId="029DAB46" w14:textId="77777777" w:rsidR="007952A1" w:rsidRDefault="002233B9">
      <w:r>
        <w:rPr>
          <w:rFonts w:ascii="Times New Roman" w:hAnsi="Times New Roman"/>
          <w:sz w:val="24"/>
        </w:rPr>
        <w:br w:type="page"/>
      </w:r>
    </w:p>
    <w:p w14:paraId="75C05B11" w14:textId="77777777" w:rsidR="007952A1" w:rsidRDefault="007952A1">
      <w:pPr>
        <w:pStyle w:val="Heading1"/>
        <w:jc w:val="center"/>
        <w:rPr>
          <w:rFonts w:ascii="Times New Roman" w:hAnsi="Times New Roman"/>
          <w:color w:val="auto"/>
          <w:sz w:val="24"/>
        </w:rPr>
      </w:pPr>
    </w:p>
    <w:p w14:paraId="6F7295AF" w14:textId="77777777" w:rsidR="007952A1" w:rsidRDefault="002233B9">
      <w:pPr>
        <w:pStyle w:val="Heading1"/>
        <w:jc w:val="center"/>
        <w:rPr>
          <w:rFonts w:ascii="Times New Roman" w:hAnsi="Times New Roman"/>
          <w:color w:val="auto"/>
          <w:sz w:val="24"/>
        </w:rPr>
      </w:pPr>
      <w:r>
        <w:rPr>
          <w:rFonts w:ascii="SimSun" w:eastAsia="SimSun" w:hAnsi="SimSun" w:cs="SimSun"/>
          <w:noProof/>
          <w:sz w:val="24"/>
          <w:szCs w:val="24"/>
        </w:rPr>
        <w:drawing>
          <wp:inline distT="0" distB="0" distL="114300" distR="114300" wp14:anchorId="374C62D7" wp14:editId="0878A20F">
            <wp:extent cx="5482590" cy="131699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5482590" cy="1316990"/>
                    </a:xfrm>
                    <a:prstGeom prst="rect">
                      <a:avLst/>
                    </a:prstGeom>
                    <a:noFill/>
                    <a:ln w="9525">
                      <a:noFill/>
                    </a:ln>
                  </pic:spPr>
                </pic:pic>
              </a:graphicData>
            </a:graphic>
          </wp:inline>
        </w:drawing>
      </w:r>
    </w:p>
    <w:p w14:paraId="19E54ABF" w14:textId="77777777" w:rsidR="007952A1" w:rsidRDefault="002233B9">
      <w:pPr>
        <w:pStyle w:val="Heading1"/>
        <w:jc w:val="center"/>
        <w:rPr>
          <w:color w:val="auto"/>
        </w:rPr>
      </w:pPr>
      <w:r>
        <w:rPr>
          <w:rFonts w:ascii="Times New Roman" w:hAnsi="Times New Roman"/>
          <w:color w:val="auto"/>
          <w:sz w:val="24"/>
        </w:rPr>
        <w:t>ACKNOWLEDGEMENT</w:t>
      </w:r>
    </w:p>
    <w:p w14:paraId="0C7131B8" w14:textId="7D20A395" w:rsidR="007952A1" w:rsidRDefault="002233B9">
      <w:r>
        <w:rPr>
          <w:rFonts w:ascii="Times New Roman" w:hAnsi="Times New Roman"/>
          <w:sz w:val="24"/>
        </w:rPr>
        <w:t xml:space="preserve">We would like to express our sincere gratitude to our </w:t>
      </w:r>
      <w:r w:rsidR="009D1108">
        <w:rPr>
          <w:rFonts w:ascii="Times New Roman" w:hAnsi="Times New Roman"/>
          <w:sz w:val="24"/>
        </w:rPr>
        <w:t xml:space="preserve">Miss Anamika Arora </w:t>
      </w:r>
      <w:r>
        <w:rPr>
          <w:rFonts w:ascii="Times New Roman" w:hAnsi="Times New Roman"/>
          <w:sz w:val="24"/>
        </w:rPr>
        <w:t xml:space="preserve">  for their valuable guidance and support throughout the completion of this project. We are also thankful to the Head of Department, faculty members, and Graphic Era Hill University, Dehradun, for providing the necessary resources and environment for successful completion of this project.</w:t>
      </w:r>
    </w:p>
    <w:p w14:paraId="6D8D1963" w14:textId="77777777" w:rsidR="007952A1" w:rsidRDefault="002233B9">
      <w:r>
        <w:rPr>
          <w:rFonts w:ascii="Times New Roman" w:hAnsi="Times New Roman"/>
          <w:sz w:val="24"/>
        </w:rPr>
        <w:br/>
      </w:r>
    </w:p>
    <w:p w14:paraId="5913D7FC" w14:textId="77777777" w:rsidR="007952A1" w:rsidRDefault="002233B9">
      <w:r>
        <w:rPr>
          <w:rFonts w:ascii="Times New Roman" w:hAnsi="Times New Roman"/>
          <w:sz w:val="24"/>
        </w:rPr>
        <w:t>Student Signature: _____________________</w:t>
      </w:r>
    </w:p>
    <w:p w14:paraId="6951C379" w14:textId="77777777" w:rsidR="007952A1" w:rsidRDefault="002233B9">
      <w:r>
        <w:rPr>
          <w:rFonts w:ascii="Times New Roman" w:hAnsi="Times New Roman"/>
          <w:sz w:val="24"/>
        </w:rPr>
        <w:br w:type="page"/>
      </w:r>
    </w:p>
    <w:p w14:paraId="00C4EC80" w14:textId="77777777" w:rsidR="007952A1" w:rsidRDefault="002233B9">
      <w:pPr>
        <w:pStyle w:val="Heading1"/>
        <w:jc w:val="center"/>
        <w:rPr>
          <w:rFonts w:ascii="Times New Roman" w:hAnsi="Times New Roman"/>
          <w:color w:val="auto"/>
          <w:sz w:val="24"/>
        </w:rPr>
      </w:pPr>
      <w:r>
        <w:rPr>
          <w:rFonts w:ascii="Times New Roman" w:hAnsi="Times New Roman"/>
          <w:color w:val="auto"/>
          <w:sz w:val="24"/>
        </w:rPr>
        <w:lastRenderedPageBreak/>
        <w:t>TABLE OF CONTENTS</w:t>
      </w:r>
    </w:p>
    <w:p w14:paraId="1DB1A16D" w14:textId="77777777" w:rsidR="007952A1" w:rsidRDefault="007952A1">
      <w:pPr>
        <w:rPr>
          <w:rFonts w:ascii="Times New Roman" w:hAnsi="Times New Roman"/>
          <w:sz w:val="24"/>
        </w:rPr>
      </w:pPr>
    </w:p>
    <w:p w14:paraId="428A8B8B" w14:textId="77777777" w:rsidR="007952A1" w:rsidRDefault="002233B9">
      <w:pPr>
        <w:rPr>
          <w:rFonts w:ascii="Times New Roman" w:hAnsi="Times New Roman"/>
          <w:sz w:val="24"/>
          <w:lang w:val="en-IN"/>
        </w:rPr>
      </w:pPr>
      <w:r>
        <w:rPr>
          <w:rFonts w:ascii="Times New Roman" w:hAnsi="Times New Roman"/>
          <w:sz w:val="24"/>
          <w:lang w:val="en-IN"/>
        </w:rPr>
        <w:t>Sr.No.  Content</w:t>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t>Page No.</w:t>
      </w:r>
    </w:p>
    <w:p w14:paraId="58183AA2" w14:textId="754F39DA" w:rsidR="007952A1" w:rsidRDefault="002233B9">
      <w:pPr>
        <w:pStyle w:val="ListNumber"/>
        <w:numPr>
          <w:ilvl w:val="0"/>
          <w:numId w:val="0"/>
        </w:numPr>
        <w:tabs>
          <w:tab w:val="clear" w:pos="360"/>
        </w:tabs>
      </w:pPr>
      <w:r>
        <w:rPr>
          <w:rFonts w:ascii="Times New Roman" w:hAnsi="Times New Roman"/>
          <w:sz w:val="24"/>
        </w:rPr>
        <w:t xml:space="preserve">1. </w:t>
      </w:r>
      <w:r>
        <w:rPr>
          <w:rFonts w:ascii="Times New Roman" w:hAnsi="Times New Roman"/>
          <w:sz w:val="24"/>
          <w:lang w:val="en-IN"/>
        </w:rPr>
        <w:tab/>
      </w:r>
      <w:r>
        <w:rPr>
          <w:rFonts w:ascii="Times New Roman" w:hAnsi="Times New Roman"/>
          <w:sz w:val="24"/>
        </w:rPr>
        <w:t>Introduction</w:t>
      </w:r>
      <w:r w:rsidR="00DF7533">
        <w:rPr>
          <w:rFonts w:ascii="Times New Roman" w:hAnsi="Times New Roman"/>
          <w:sz w:val="24"/>
        </w:rPr>
        <w:t xml:space="preserve">                                                                                          6</w:t>
      </w:r>
    </w:p>
    <w:p w14:paraId="29F85F53" w14:textId="6733B867" w:rsidR="00DF7533" w:rsidRPr="00DF7533" w:rsidRDefault="002233B9">
      <w:pPr>
        <w:pStyle w:val="ListNumber"/>
        <w:numPr>
          <w:ilvl w:val="0"/>
          <w:numId w:val="0"/>
        </w:numPr>
        <w:tabs>
          <w:tab w:val="clear" w:pos="360"/>
        </w:tabs>
        <w:rPr>
          <w:rFonts w:ascii="Times New Roman" w:hAnsi="Times New Roman"/>
          <w:sz w:val="24"/>
        </w:rPr>
      </w:pPr>
      <w:r>
        <w:rPr>
          <w:rFonts w:ascii="Times New Roman" w:hAnsi="Times New Roman"/>
          <w:sz w:val="24"/>
          <w:lang w:val="en-IN"/>
        </w:rPr>
        <w:t>2</w:t>
      </w:r>
      <w:r>
        <w:rPr>
          <w:rFonts w:ascii="Times New Roman" w:hAnsi="Times New Roman"/>
          <w:sz w:val="24"/>
        </w:rPr>
        <w:t xml:space="preserve">. </w:t>
      </w:r>
      <w:r>
        <w:rPr>
          <w:rFonts w:ascii="Times New Roman" w:hAnsi="Times New Roman"/>
          <w:sz w:val="24"/>
          <w:lang w:val="en-IN"/>
        </w:rPr>
        <w:tab/>
      </w:r>
      <w:r>
        <w:rPr>
          <w:rFonts w:ascii="Times New Roman" w:hAnsi="Times New Roman"/>
          <w:sz w:val="24"/>
        </w:rPr>
        <w:t>Methodology</w:t>
      </w:r>
      <w:r w:rsidR="00DF7533">
        <w:rPr>
          <w:rFonts w:ascii="Times New Roman" w:hAnsi="Times New Roman"/>
          <w:sz w:val="24"/>
        </w:rPr>
        <w:t xml:space="preserve">                                                                                       7-10</w:t>
      </w:r>
    </w:p>
    <w:p w14:paraId="51467EED" w14:textId="1AF3897A" w:rsidR="007952A1" w:rsidRDefault="002233B9">
      <w:pPr>
        <w:pStyle w:val="ListNumber"/>
        <w:numPr>
          <w:ilvl w:val="0"/>
          <w:numId w:val="0"/>
        </w:numPr>
        <w:tabs>
          <w:tab w:val="clear" w:pos="360"/>
        </w:tabs>
      </w:pPr>
      <w:r>
        <w:rPr>
          <w:rFonts w:ascii="Times New Roman" w:hAnsi="Times New Roman"/>
          <w:sz w:val="24"/>
          <w:lang w:val="en-IN"/>
        </w:rPr>
        <w:t>3</w:t>
      </w:r>
      <w:r>
        <w:rPr>
          <w:rFonts w:ascii="Times New Roman" w:hAnsi="Times New Roman"/>
          <w:sz w:val="24"/>
        </w:rPr>
        <w:t xml:space="preserve">. </w:t>
      </w:r>
      <w:r>
        <w:rPr>
          <w:rFonts w:ascii="Times New Roman" w:hAnsi="Times New Roman"/>
          <w:sz w:val="24"/>
          <w:lang w:val="en-IN"/>
        </w:rPr>
        <w:tab/>
      </w:r>
      <w:r>
        <w:rPr>
          <w:rFonts w:ascii="Times New Roman" w:hAnsi="Times New Roman"/>
          <w:sz w:val="24"/>
        </w:rPr>
        <w:t>Workflow Pipeline</w:t>
      </w:r>
      <w:r w:rsidR="00DF7533">
        <w:rPr>
          <w:rFonts w:ascii="Times New Roman" w:hAnsi="Times New Roman"/>
          <w:sz w:val="24"/>
        </w:rPr>
        <w:t xml:space="preserve">                                                                              10-12</w:t>
      </w:r>
    </w:p>
    <w:p w14:paraId="18801F38" w14:textId="3F4E72A3" w:rsidR="007952A1" w:rsidRDefault="002233B9">
      <w:pPr>
        <w:pStyle w:val="ListNumber"/>
        <w:numPr>
          <w:ilvl w:val="0"/>
          <w:numId w:val="0"/>
        </w:numPr>
        <w:tabs>
          <w:tab w:val="clear" w:pos="360"/>
        </w:tabs>
      </w:pPr>
      <w:r>
        <w:rPr>
          <w:rFonts w:ascii="Times New Roman" w:hAnsi="Times New Roman"/>
          <w:sz w:val="24"/>
          <w:lang w:val="en-IN"/>
        </w:rPr>
        <w:t>4</w:t>
      </w:r>
      <w:r>
        <w:rPr>
          <w:rFonts w:ascii="Times New Roman" w:hAnsi="Times New Roman"/>
          <w:sz w:val="24"/>
        </w:rPr>
        <w:t xml:space="preserve">. </w:t>
      </w:r>
      <w:r>
        <w:rPr>
          <w:rFonts w:ascii="Times New Roman" w:hAnsi="Times New Roman"/>
          <w:sz w:val="24"/>
          <w:lang w:val="en-IN"/>
        </w:rPr>
        <w:tab/>
      </w:r>
      <w:r>
        <w:rPr>
          <w:rFonts w:ascii="Times New Roman" w:hAnsi="Times New Roman"/>
          <w:sz w:val="24"/>
        </w:rPr>
        <w:t>Results</w:t>
      </w:r>
      <w:r w:rsidR="00DF7533">
        <w:rPr>
          <w:rFonts w:ascii="Times New Roman" w:hAnsi="Times New Roman"/>
          <w:sz w:val="24"/>
        </w:rPr>
        <w:t xml:space="preserve">                                                                                                    13</w:t>
      </w:r>
    </w:p>
    <w:p w14:paraId="063A6803" w14:textId="128B32B1" w:rsidR="007952A1" w:rsidRDefault="002233B9">
      <w:pPr>
        <w:pStyle w:val="ListNumber"/>
        <w:numPr>
          <w:ilvl w:val="0"/>
          <w:numId w:val="0"/>
        </w:numPr>
        <w:tabs>
          <w:tab w:val="clear" w:pos="360"/>
        </w:tabs>
      </w:pPr>
      <w:r>
        <w:rPr>
          <w:rFonts w:ascii="Times New Roman" w:hAnsi="Times New Roman"/>
          <w:sz w:val="24"/>
          <w:lang w:val="en-IN"/>
        </w:rPr>
        <w:t>5</w:t>
      </w:r>
      <w:r>
        <w:rPr>
          <w:rFonts w:ascii="Times New Roman" w:hAnsi="Times New Roman"/>
          <w:sz w:val="24"/>
        </w:rPr>
        <w:t xml:space="preserve">. </w:t>
      </w:r>
      <w:r>
        <w:rPr>
          <w:rFonts w:ascii="Times New Roman" w:hAnsi="Times New Roman"/>
          <w:sz w:val="24"/>
          <w:lang w:val="en-IN"/>
        </w:rPr>
        <w:tab/>
      </w:r>
      <w:r>
        <w:rPr>
          <w:rFonts w:ascii="Times New Roman" w:hAnsi="Times New Roman"/>
          <w:sz w:val="24"/>
        </w:rPr>
        <w:t>Discussion and Future Scope</w:t>
      </w:r>
      <w:r w:rsidR="00DF7533">
        <w:rPr>
          <w:rFonts w:ascii="Times New Roman" w:hAnsi="Times New Roman"/>
          <w:sz w:val="24"/>
        </w:rPr>
        <w:t xml:space="preserve">                                                                 14</w:t>
      </w:r>
    </w:p>
    <w:p w14:paraId="09B4E534" w14:textId="4E1D1DA0" w:rsidR="007952A1" w:rsidRDefault="002233B9">
      <w:pPr>
        <w:pStyle w:val="ListNumber"/>
        <w:numPr>
          <w:ilvl w:val="0"/>
          <w:numId w:val="0"/>
        </w:numPr>
        <w:tabs>
          <w:tab w:val="clear" w:pos="360"/>
        </w:tabs>
      </w:pPr>
      <w:r>
        <w:rPr>
          <w:rFonts w:ascii="Times New Roman" w:hAnsi="Times New Roman"/>
          <w:sz w:val="24"/>
          <w:lang w:val="en-IN"/>
        </w:rPr>
        <w:t>6</w:t>
      </w:r>
      <w:r>
        <w:rPr>
          <w:rFonts w:ascii="Times New Roman" w:hAnsi="Times New Roman"/>
          <w:sz w:val="24"/>
        </w:rPr>
        <w:t xml:space="preserve">. </w:t>
      </w:r>
      <w:r>
        <w:rPr>
          <w:rFonts w:ascii="Times New Roman" w:hAnsi="Times New Roman"/>
          <w:sz w:val="24"/>
          <w:lang w:val="en-IN"/>
        </w:rPr>
        <w:tab/>
      </w:r>
      <w:r>
        <w:rPr>
          <w:rFonts w:ascii="Times New Roman" w:hAnsi="Times New Roman"/>
          <w:sz w:val="24"/>
        </w:rPr>
        <w:t>Conclusion</w:t>
      </w:r>
      <w:r w:rsidR="00DF7533">
        <w:rPr>
          <w:rFonts w:ascii="Times New Roman" w:hAnsi="Times New Roman"/>
          <w:sz w:val="24"/>
        </w:rPr>
        <w:t xml:space="preserve">                                                                                              15</w:t>
      </w:r>
    </w:p>
    <w:p w14:paraId="4F1E40F4" w14:textId="47008B94" w:rsidR="007952A1" w:rsidRDefault="002233B9" w:rsidP="009D1108">
      <w:pPr>
        <w:pStyle w:val="ListNumber"/>
        <w:numPr>
          <w:ilvl w:val="0"/>
          <w:numId w:val="0"/>
        </w:numPr>
        <w:tabs>
          <w:tab w:val="clear" w:pos="360"/>
        </w:tabs>
        <w:rPr>
          <w:rFonts w:ascii="Times New Roman" w:hAnsi="Times New Roman"/>
          <w:sz w:val="24"/>
        </w:rPr>
      </w:pPr>
      <w:r>
        <w:rPr>
          <w:rFonts w:ascii="Times New Roman" w:hAnsi="Times New Roman"/>
          <w:sz w:val="24"/>
          <w:lang w:val="en-IN"/>
        </w:rPr>
        <w:t>7</w:t>
      </w:r>
      <w:r>
        <w:rPr>
          <w:rFonts w:ascii="Times New Roman" w:hAnsi="Times New Roman"/>
          <w:sz w:val="24"/>
        </w:rPr>
        <w:t xml:space="preserve">. </w:t>
      </w:r>
      <w:r>
        <w:rPr>
          <w:rFonts w:ascii="Times New Roman" w:hAnsi="Times New Roman"/>
          <w:sz w:val="24"/>
          <w:lang w:val="en-IN"/>
        </w:rPr>
        <w:tab/>
      </w:r>
      <w:r>
        <w:rPr>
          <w:rFonts w:ascii="Times New Roman" w:hAnsi="Times New Roman"/>
          <w:sz w:val="24"/>
        </w:rPr>
        <w:t>Reference</w:t>
      </w:r>
      <w:r w:rsidR="00CA3595">
        <w:rPr>
          <w:rFonts w:ascii="Times New Roman" w:hAnsi="Times New Roman"/>
          <w:sz w:val="24"/>
        </w:rPr>
        <w:t xml:space="preserve">                                                                                               16</w:t>
      </w:r>
    </w:p>
    <w:p w14:paraId="30A208C0" w14:textId="77777777" w:rsidR="009D1108" w:rsidRDefault="009D1108" w:rsidP="009D1108">
      <w:pPr>
        <w:pStyle w:val="ListNumber"/>
        <w:numPr>
          <w:ilvl w:val="0"/>
          <w:numId w:val="0"/>
        </w:numPr>
        <w:tabs>
          <w:tab w:val="clear" w:pos="360"/>
        </w:tabs>
        <w:rPr>
          <w:rFonts w:ascii="Times New Roman" w:hAnsi="Times New Roman"/>
          <w:sz w:val="24"/>
        </w:rPr>
      </w:pPr>
    </w:p>
    <w:p w14:paraId="6DDCDEF3" w14:textId="77777777" w:rsidR="009D1108" w:rsidRDefault="009D1108" w:rsidP="009D1108">
      <w:pPr>
        <w:pStyle w:val="ListNumber"/>
        <w:numPr>
          <w:ilvl w:val="0"/>
          <w:numId w:val="0"/>
        </w:numPr>
        <w:tabs>
          <w:tab w:val="clear" w:pos="360"/>
        </w:tabs>
        <w:rPr>
          <w:rFonts w:ascii="Times New Roman" w:hAnsi="Times New Roman"/>
          <w:sz w:val="24"/>
        </w:rPr>
      </w:pPr>
    </w:p>
    <w:p w14:paraId="41596778" w14:textId="77777777" w:rsidR="009D1108" w:rsidRDefault="009D1108" w:rsidP="009D1108">
      <w:pPr>
        <w:pStyle w:val="ListNumber"/>
        <w:numPr>
          <w:ilvl w:val="0"/>
          <w:numId w:val="0"/>
        </w:numPr>
        <w:tabs>
          <w:tab w:val="clear" w:pos="360"/>
        </w:tabs>
        <w:rPr>
          <w:rFonts w:ascii="Times New Roman" w:hAnsi="Times New Roman"/>
          <w:sz w:val="24"/>
        </w:rPr>
      </w:pPr>
    </w:p>
    <w:p w14:paraId="3234539C" w14:textId="77777777" w:rsidR="009D1108" w:rsidRDefault="009D1108" w:rsidP="009D1108">
      <w:pPr>
        <w:pStyle w:val="ListNumber"/>
        <w:numPr>
          <w:ilvl w:val="0"/>
          <w:numId w:val="0"/>
        </w:numPr>
        <w:tabs>
          <w:tab w:val="clear" w:pos="360"/>
        </w:tabs>
        <w:rPr>
          <w:rFonts w:ascii="Times New Roman" w:hAnsi="Times New Roman"/>
          <w:sz w:val="24"/>
        </w:rPr>
      </w:pPr>
    </w:p>
    <w:p w14:paraId="4F562660" w14:textId="77777777" w:rsidR="009D1108" w:rsidRDefault="009D1108" w:rsidP="009D1108">
      <w:pPr>
        <w:pStyle w:val="ListNumber"/>
        <w:numPr>
          <w:ilvl w:val="0"/>
          <w:numId w:val="0"/>
        </w:numPr>
        <w:tabs>
          <w:tab w:val="clear" w:pos="360"/>
        </w:tabs>
        <w:rPr>
          <w:rFonts w:ascii="Times New Roman" w:hAnsi="Times New Roman"/>
          <w:sz w:val="24"/>
        </w:rPr>
      </w:pPr>
    </w:p>
    <w:p w14:paraId="3FB4E87C" w14:textId="77777777" w:rsidR="009D1108" w:rsidRDefault="009D1108" w:rsidP="009D1108">
      <w:pPr>
        <w:pStyle w:val="ListNumber"/>
        <w:numPr>
          <w:ilvl w:val="0"/>
          <w:numId w:val="0"/>
        </w:numPr>
        <w:tabs>
          <w:tab w:val="clear" w:pos="360"/>
        </w:tabs>
        <w:rPr>
          <w:rFonts w:ascii="Times New Roman" w:hAnsi="Times New Roman"/>
          <w:sz w:val="24"/>
        </w:rPr>
      </w:pPr>
    </w:p>
    <w:p w14:paraId="4E25BE48" w14:textId="77777777" w:rsidR="009D1108" w:rsidRDefault="009D1108" w:rsidP="009D1108">
      <w:pPr>
        <w:pStyle w:val="ListNumber"/>
        <w:numPr>
          <w:ilvl w:val="0"/>
          <w:numId w:val="0"/>
        </w:numPr>
        <w:tabs>
          <w:tab w:val="clear" w:pos="360"/>
        </w:tabs>
      </w:pPr>
    </w:p>
    <w:p w14:paraId="37300D42" w14:textId="77777777" w:rsidR="009D1108" w:rsidRDefault="009D1108" w:rsidP="009D1108">
      <w:pPr>
        <w:pStyle w:val="ListNumber"/>
        <w:numPr>
          <w:ilvl w:val="0"/>
          <w:numId w:val="0"/>
        </w:numPr>
        <w:tabs>
          <w:tab w:val="clear" w:pos="360"/>
        </w:tabs>
      </w:pPr>
    </w:p>
    <w:p w14:paraId="53F83FC9" w14:textId="77777777" w:rsidR="009D1108" w:rsidRDefault="009D1108" w:rsidP="009D1108">
      <w:pPr>
        <w:pStyle w:val="ListNumber"/>
        <w:numPr>
          <w:ilvl w:val="0"/>
          <w:numId w:val="0"/>
        </w:numPr>
        <w:tabs>
          <w:tab w:val="clear" w:pos="360"/>
        </w:tabs>
      </w:pPr>
    </w:p>
    <w:p w14:paraId="12CF3886" w14:textId="77777777" w:rsidR="009D1108" w:rsidRDefault="009D1108" w:rsidP="009D1108">
      <w:pPr>
        <w:pStyle w:val="ListNumber"/>
        <w:numPr>
          <w:ilvl w:val="0"/>
          <w:numId w:val="0"/>
        </w:numPr>
        <w:tabs>
          <w:tab w:val="clear" w:pos="360"/>
        </w:tabs>
      </w:pPr>
    </w:p>
    <w:p w14:paraId="5EBBD8EC" w14:textId="77777777" w:rsidR="009D1108" w:rsidRDefault="009D1108" w:rsidP="009D1108">
      <w:pPr>
        <w:pStyle w:val="ListNumber"/>
        <w:numPr>
          <w:ilvl w:val="0"/>
          <w:numId w:val="0"/>
        </w:numPr>
        <w:tabs>
          <w:tab w:val="clear" w:pos="360"/>
        </w:tabs>
      </w:pPr>
    </w:p>
    <w:p w14:paraId="5F8580E1" w14:textId="77777777" w:rsidR="009D1108" w:rsidRDefault="009D1108" w:rsidP="009D1108">
      <w:pPr>
        <w:pStyle w:val="ListNumber"/>
        <w:numPr>
          <w:ilvl w:val="0"/>
          <w:numId w:val="0"/>
        </w:numPr>
        <w:tabs>
          <w:tab w:val="clear" w:pos="360"/>
        </w:tabs>
      </w:pPr>
    </w:p>
    <w:p w14:paraId="74862531" w14:textId="77777777" w:rsidR="009D1108" w:rsidRDefault="009D1108" w:rsidP="009D1108">
      <w:pPr>
        <w:pStyle w:val="ListNumber"/>
        <w:numPr>
          <w:ilvl w:val="0"/>
          <w:numId w:val="0"/>
        </w:numPr>
        <w:tabs>
          <w:tab w:val="clear" w:pos="360"/>
        </w:tabs>
      </w:pPr>
    </w:p>
    <w:p w14:paraId="17FCBEEC" w14:textId="77777777" w:rsidR="009D1108" w:rsidRDefault="009D1108" w:rsidP="009D1108">
      <w:pPr>
        <w:pStyle w:val="ListNumber"/>
        <w:numPr>
          <w:ilvl w:val="0"/>
          <w:numId w:val="0"/>
        </w:numPr>
        <w:tabs>
          <w:tab w:val="clear" w:pos="360"/>
        </w:tabs>
      </w:pPr>
    </w:p>
    <w:p w14:paraId="51A7F7AC" w14:textId="77777777" w:rsidR="009D1108" w:rsidRDefault="009D1108" w:rsidP="009D1108">
      <w:pPr>
        <w:pStyle w:val="ListNumber"/>
        <w:numPr>
          <w:ilvl w:val="0"/>
          <w:numId w:val="0"/>
        </w:numPr>
        <w:tabs>
          <w:tab w:val="clear" w:pos="360"/>
        </w:tabs>
      </w:pPr>
    </w:p>
    <w:p w14:paraId="1AB2F59D" w14:textId="77777777" w:rsidR="009D1108" w:rsidRDefault="009D1108" w:rsidP="009D1108">
      <w:pPr>
        <w:pStyle w:val="ListNumber"/>
        <w:numPr>
          <w:ilvl w:val="0"/>
          <w:numId w:val="0"/>
        </w:numPr>
        <w:tabs>
          <w:tab w:val="clear" w:pos="360"/>
        </w:tabs>
      </w:pPr>
    </w:p>
    <w:p w14:paraId="381244B8" w14:textId="77777777" w:rsidR="009D1108" w:rsidRDefault="009D1108" w:rsidP="009D1108">
      <w:pPr>
        <w:pStyle w:val="ListNumber"/>
        <w:numPr>
          <w:ilvl w:val="0"/>
          <w:numId w:val="0"/>
        </w:numPr>
        <w:tabs>
          <w:tab w:val="clear" w:pos="360"/>
        </w:tabs>
      </w:pPr>
    </w:p>
    <w:p w14:paraId="3794C94F" w14:textId="77777777" w:rsidR="009D1108" w:rsidRDefault="009D1108" w:rsidP="009D1108">
      <w:pPr>
        <w:pStyle w:val="ListNumber"/>
        <w:numPr>
          <w:ilvl w:val="0"/>
          <w:numId w:val="0"/>
        </w:numPr>
        <w:tabs>
          <w:tab w:val="clear" w:pos="360"/>
        </w:tabs>
      </w:pPr>
    </w:p>
    <w:p w14:paraId="0CDB4A10" w14:textId="77777777" w:rsidR="009D1108" w:rsidRDefault="009D1108" w:rsidP="009D1108">
      <w:pPr>
        <w:pStyle w:val="ListNumber"/>
        <w:numPr>
          <w:ilvl w:val="0"/>
          <w:numId w:val="0"/>
        </w:numPr>
        <w:tabs>
          <w:tab w:val="clear" w:pos="360"/>
        </w:tabs>
      </w:pPr>
    </w:p>
    <w:p w14:paraId="6291A69C" w14:textId="77777777" w:rsidR="009D1108" w:rsidRDefault="009D1108" w:rsidP="009D1108">
      <w:pPr>
        <w:pStyle w:val="ListNumber"/>
        <w:numPr>
          <w:ilvl w:val="0"/>
          <w:numId w:val="0"/>
        </w:numPr>
        <w:tabs>
          <w:tab w:val="clear" w:pos="360"/>
        </w:tabs>
      </w:pPr>
    </w:p>
    <w:p w14:paraId="2312FE9C" w14:textId="77777777" w:rsidR="009D1108" w:rsidRDefault="009D1108" w:rsidP="009D1108">
      <w:pPr>
        <w:pStyle w:val="ListNumber"/>
        <w:numPr>
          <w:ilvl w:val="0"/>
          <w:numId w:val="0"/>
        </w:numPr>
        <w:tabs>
          <w:tab w:val="clear" w:pos="360"/>
        </w:tabs>
      </w:pPr>
    </w:p>
    <w:p w14:paraId="67132D41" w14:textId="77777777" w:rsidR="009D1108" w:rsidRDefault="009D1108" w:rsidP="009D1108">
      <w:pPr>
        <w:pStyle w:val="ListNumber"/>
        <w:numPr>
          <w:ilvl w:val="0"/>
          <w:numId w:val="0"/>
        </w:numPr>
        <w:tabs>
          <w:tab w:val="clear" w:pos="360"/>
        </w:tabs>
      </w:pPr>
    </w:p>
    <w:p w14:paraId="795A1D66" w14:textId="77777777" w:rsidR="009D1108" w:rsidRDefault="009D1108" w:rsidP="009D1108">
      <w:pPr>
        <w:pStyle w:val="ListNumber"/>
        <w:numPr>
          <w:ilvl w:val="0"/>
          <w:numId w:val="0"/>
        </w:numPr>
        <w:tabs>
          <w:tab w:val="clear" w:pos="360"/>
        </w:tabs>
      </w:pPr>
    </w:p>
    <w:p w14:paraId="19D89A3D" w14:textId="77777777" w:rsidR="009D1108" w:rsidRDefault="009D1108" w:rsidP="009D1108">
      <w:pPr>
        <w:pStyle w:val="ListNumber"/>
        <w:numPr>
          <w:ilvl w:val="0"/>
          <w:numId w:val="0"/>
        </w:numPr>
        <w:tabs>
          <w:tab w:val="clear" w:pos="360"/>
        </w:tabs>
      </w:pPr>
    </w:p>
    <w:p w14:paraId="4EF73364" w14:textId="77777777" w:rsidR="009D1108" w:rsidRDefault="009D1108" w:rsidP="009D1108">
      <w:pPr>
        <w:pStyle w:val="ListNumber"/>
        <w:numPr>
          <w:ilvl w:val="0"/>
          <w:numId w:val="0"/>
        </w:numPr>
        <w:tabs>
          <w:tab w:val="clear" w:pos="360"/>
        </w:tabs>
      </w:pPr>
    </w:p>
    <w:p w14:paraId="21FFFFD3" w14:textId="77777777" w:rsidR="009D1108" w:rsidRDefault="009D1108" w:rsidP="009D1108">
      <w:pPr>
        <w:pStyle w:val="ListNumber"/>
        <w:numPr>
          <w:ilvl w:val="0"/>
          <w:numId w:val="0"/>
        </w:numPr>
        <w:tabs>
          <w:tab w:val="clear" w:pos="360"/>
        </w:tabs>
      </w:pPr>
    </w:p>
    <w:p w14:paraId="01D036B2" w14:textId="77777777" w:rsidR="009D1108" w:rsidRDefault="009D1108" w:rsidP="009D1108">
      <w:pPr>
        <w:pStyle w:val="ListNumber"/>
        <w:numPr>
          <w:ilvl w:val="0"/>
          <w:numId w:val="0"/>
        </w:numPr>
        <w:tabs>
          <w:tab w:val="clear" w:pos="360"/>
        </w:tabs>
      </w:pPr>
    </w:p>
    <w:p w14:paraId="413762E3" w14:textId="77777777" w:rsidR="009D1108" w:rsidRDefault="009D1108" w:rsidP="009D1108">
      <w:pPr>
        <w:pStyle w:val="ListNumber"/>
        <w:numPr>
          <w:ilvl w:val="0"/>
          <w:numId w:val="0"/>
        </w:numPr>
        <w:tabs>
          <w:tab w:val="clear" w:pos="360"/>
        </w:tabs>
      </w:pPr>
    </w:p>
    <w:p w14:paraId="26817328" w14:textId="77777777" w:rsidR="009D1108" w:rsidRDefault="009D1108" w:rsidP="009D1108">
      <w:pPr>
        <w:pStyle w:val="ListNumber"/>
        <w:numPr>
          <w:ilvl w:val="0"/>
          <w:numId w:val="0"/>
        </w:numPr>
        <w:tabs>
          <w:tab w:val="clear" w:pos="360"/>
        </w:tabs>
      </w:pPr>
    </w:p>
    <w:p w14:paraId="619C9088" w14:textId="7826C54D" w:rsidR="007952A1" w:rsidRDefault="007952A1"/>
    <w:p w14:paraId="09909BCF" w14:textId="77777777" w:rsidR="00123358" w:rsidRDefault="00123358">
      <w:pPr>
        <w:rPr>
          <w:b/>
          <w:bCs/>
          <w:sz w:val="28"/>
          <w:szCs w:val="28"/>
        </w:rPr>
      </w:pPr>
    </w:p>
    <w:p w14:paraId="0824C17B" w14:textId="69DACA52" w:rsidR="009D1108" w:rsidRPr="00123358" w:rsidRDefault="009D1108">
      <w:pPr>
        <w:rPr>
          <w:b/>
          <w:bCs/>
          <w:sz w:val="28"/>
          <w:szCs w:val="28"/>
        </w:rPr>
      </w:pPr>
      <w:r w:rsidRPr="00123358">
        <w:rPr>
          <w:b/>
          <w:bCs/>
          <w:sz w:val="28"/>
          <w:szCs w:val="28"/>
        </w:rPr>
        <w:t xml:space="preserve">INTRODUCTION </w:t>
      </w:r>
    </w:p>
    <w:p w14:paraId="2BC2AF13" w14:textId="12267ECA" w:rsidR="00123358" w:rsidRPr="00970C96" w:rsidRDefault="00123358" w:rsidP="00123358">
      <w:pPr>
        <w:rPr>
          <w:sz w:val="24"/>
          <w:szCs w:val="24"/>
          <w:lang w:val="en-IN"/>
        </w:rPr>
      </w:pPr>
      <w:r w:rsidRPr="00970C96">
        <w:rPr>
          <w:sz w:val="24"/>
          <w:szCs w:val="24"/>
          <w:lang w:val="en-IN"/>
        </w:rPr>
        <w:t>Communication plays a vital role in connecting people, exchanging ideas, and participating in society. However, for millions of individuals with hearing or speech impairments, communication becomes challenging because most people are not familiar with sign language. This communication gap often leads to misunderstandings, social isolation, and barriers in education, employment, and daily activities.</w:t>
      </w:r>
    </w:p>
    <w:p w14:paraId="66C3285E" w14:textId="77777777" w:rsidR="00123358" w:rsidRPr="00970C96" w:rsidRDefault="00123358" w:rsidP="00123358">
      <w:pPr>
        <w:rPr>
          <w:sz w:val="24"/>
          <w:szCs w:val="24"/>
          <w:lang w:val="en-IN"/>
        </w:rPr>
      </w:pPr>
      <w:r w:rsidRPr="00970C96">
        <w:rPr>
          <w:sz w:val="24"/>
          <w:szCs w:val="24"/>
          <w:lang w:val="en-IN"/>
        </w:rPr>
        <w:t>Sign language is a rich and structured visual language that uses hand gestures, facial expressions, and body movement. Although widely used among deaf communities, it is not commonly understood by the general population. With the rapid growth of Artificial Intelligence (AI), Machine Learning (ML), and Computer Vision, it has become possible to develop systems that can automatically recognize sign gestures and translate them into text or speech. Such systems play a major role in promoting inclusivity and enabling seamless communication between hearing-impaired individuals and the general community.</w:t>
      </w:r>
    </w:p>
    <w:p w14:paraId="67F08E64" w14:textId="77777777" w:rsidR="00123358" w:rsidRPr="00970C96" w:rsidRDefault="00123358" w:rsidP="00123358">
      <w:pPr>
        <w:rPr>
          <w:sz w:val="24"/>
          <w:szCs w:val="24"/>
          <w:lang w:val="en-IN"/>
        </w:rPr>
      </w:pPr>
      <w:r w:rsidRPr="00970C96">
        <w:rPr>
          <w:sz w:val="24"/>
          <w:szCs w:val="24"/>
          <w:lang w:val="en-IN"/>
        </w:rPr>
        <w:t xml:space="preserve">A </w:t>
      </w:r>
      <w:r w:rsidRPr="00970C96">
        <w:rPr>
          <w:b/>
          <w:bCs/>
          <w:sz w:val="24"/>
          <w:szCs w:val="24"/>
          <w:lang w:val="en-IN"/>
        </w:rPr>
        <w:t>Sign Language Translator</w:t>
      </w:r>
      <w:r w:rsidRPr="00970C96">
        <w:rPr>
          <w:sz w:val="24"/>
          <w:szCs w:val="24"/>
          <w:lang w:val="en-IN"/>
        </w:rPr>
        <w:t xml:space="preserve"> powered by </w:t>
      </w:r>
      <w:r w:rsidRPr="00970C96">
        <w:rPr>
          <w:b/>
          <w:bCs/>
          <w:sz w:val="24"/>
          <w:szCs w:val="24"/>
          <w:lang w:val="en-IN"/>
        </w:rPr>
        <w:t>Convolutional Neural Networks (CNNs)</w:t>
      </w:r>
      <w:r w:rsidRPr="00970C96">
        <w:rPr>
          <w:sz w:val="24"/>
          <w:szCs w:val="24"/>
          <w:lang w:val="en-IN"/>
        </w:rPr>
        <w:t xml:space="preserve"> provides an automated way to interpret hand gestures from images or real-time camera input. By training a deep learning model on sign language datasets (such as ASL alphabet images), the system learns to recognize patterns and classify gestures accurately. This not only improves communication but also introduces new possibilities in assistive technologies, education, and human–computer interaction.</w:t>
      </w:r>
    </w:p>
    <w:p w14:paraId="12936FEB" w14:textId="77777777" w:rsidR="00123358" w:rsidRPr="00123358" w:rsidRDefault="00CA3595" w:rsidP="00123358">
      <w:pPr>
        <w:rPr>
          <w:lang w:val="en-IN"/>
        </w:rPr>
      </w:pPr>
      <w:r>
        <w:rPr>
          <w:sz w:val="24"/>
          <w:szCs w:val="24"/>
          <w:lang w:val="en-IN"/>
        </w:rPr>
        <w:pict w14:anchorId="7578863C">
          <v:rect id="_x0000_i1025" style="width:0;height:1.5pt" o:hralign="center" o:hrstd="t" o:hr="t" fillcolor="#a0a0a0" stroked="f"/>
        </w:pict>
      </w:r>
    </w:p>
    <w:p w14:paraId="7F4EDE9E" w14:textId="77777777" w:rsidR="009D1108" w:rsidRDefault="009D1108"/>
    <w:p w14:paraId="647EC4EB" w14:textId="77777777" w:rsidR="00123358" w:rsidRDefault="00123358"/>
    <w:p w14:paraId="5BAE335C" w14:textId="77777777" w:rsidR="00123358" w:rsidRDefault="00123358"/>
    <w:p w14:paraId="1028F290" w14:textId="77777777" w:rsidR="00123358" w:rsidRDefault="00123358"/>
    <w:p w14:paraId="055DAB0B" w14:textId="77777777" w:rsidR="00123358" w:rsidRDefault="00123358"/>
    <w:p w14:paraId="021F199A" w14:textId="77777777" w:rsidR="00123358" w:rsidRDefault="00123358"/>
    <w:p w14:paraId="0B3007D0" w14:textId="77777777" w:rsidR="00123358" w:rsidRDefault="00123358"/>
    <w:p w14:paraId="739717B3" w14:textId="77777777" w:rsidR="00123358" w:rsidRDefault="00123358"/>
    <w:p w14:paraId="381035A4" w14:textId="77777777" w:rsidR="00F76EDA" w:rsidRDefault="00F76EDA" w:rsidP="00123358">
      <w:pPr>
        <w:rPr>
          <w:b/>
          <w:bCs/>
          <w:sz w:val="28"/>
          <w:szCs w:val="28"/>
          <w:lang w:val="en-IN"/>
        </w:rPr>
      </w:pPr>
    </w:p>
    <w:p w14:paraId="265BD1BD" w14:textId="60304D3E" w:rsidR="00123358" w:rsidRPr="00123358" w:rsidRDefault="00123358" w:rsidP="00123358">
      <w:pPr>
        <w:rPr>
          <w:b/>
          <w:bCs/>
          <w:lang w:val="en-IN"/>
        </w:rPr>
      </w:pPr>
      <w:r w:rsidRPr="00123358">
        <w:rPr>
          <w:b/>
          <w:bCs/>
          <w:sz w:val="28"/>
          <w:szCs w:val="28"/>
          <w:lang w:val="en-IN"/>
        </w:rPr>
        <w:t>METHODOLOGY</w:t>
      </w:r>
    </w:p>
    <w:p w14:paraId="2B8A098B" w14:textId="77777777" w:rsidR="00123358" w:rsidRPr="00B543A3" w:rsidRDefault="00123358" w:rsidP="00123358">
      <w:pPr>
        <w:rPr>
          <w:sz w:val="24"/>
          <w:szCs w:val="24"/>
          <w:lang w:val="en-IN"/>
        </w:rPr>
      </w:pPr>
      <w:r w:rsidRPr="00B543A3">
        <w:rPr>
          <w:sz w:val="24"/>
          <w:szCs w:val="24"/>
          <w:lang w:val="en-IN"/>
        </w:rPr>
        <w:t>The methodology for developing the Sign Language Translator involves multiple phases, ranging from dataset preparation to real-time deployment. Each step ensures that the final system is accurate, robust, and capable of recognizing sign gestures effectively.</w:t>
      </w:r>
    </w:p>
    <w:p w14:paraId="699CD0B7" w14:textId="77777777" w:rsidR="00123358" w:rsidRPr="00B543A3" w:rsidRDefault="00CA3595" w:rsidP="00123358">
      <w:pPr>
        <w:rPr>
          <w:sz w:val="24"/>
          <w:szCs w:val="24"/>
          <w:lang w:val="en-IN"/>
        </w:rPr>
      </w:pPr>
      <w:r w:rsidRPr="00B543A3">
        <w:rPr>
          <w:sz w:val="24"/>
          <w:szCs w:val="24"/>
          <w:lang w:val="en-IN"/>
        </w:rPr>
        <w:pict w14:anchorId="01D549E3">
          <v:rect id="_x0000_i1026" style="width:0;height:1.5pt" o:hralign="center" o:hrstd="t" o:hr="t" fillcolor="#a0a0a0" stroked="f"/>
        </w:pict>
      </w:r>
    </w:p>
    <w:p w14:paraId="3FFFF7AA" w14:textId="77777777" w:rsidR="00123358" w:rsidRPr="00B543A3" w:rsidRDefault="00123358" w:rsidP="00123358">
      <w:pPr>
        <w:rPr>
          <w:b/>
          <w:bCs/>
          <w:sz w:val="24"/>
          <w:szCs w:val="24"/>
          <w:lang w:val="en-IN"/>
        </w:rPr>
      </w:pPr>
      <w:r w:rsidRPr="00B543A3">
        <w:rPr>
          <w:b/>
          <w:bCs/>
          <w:sz w:val="24"/>
          <w:szCs w:val="24"/>
          <w:lang w:val="en-IN"/>
        </w:rPr>
        <w:t>1. Dataset Collection</w:t>
      </w:r>
    </w:p>
    <w:p w14:paraId="59CCFFE9" w14:textId="77777777" w:rsidR="00123358" w:rsidRPr="00B543A3" w:rsidRDefault="00123358" w:rsidP="00123358">
      <w:pPr>
        <w:rPr>
          <w:sz w:val="24"/>
          <w:szCs w:val="24"/>
          <w:lang w:val="en-IN"/>
        </w:rPr>
      </w:pPr>
      <w:r w:rsidRPr="00B543A3">
        <w:rPr>
          <w:sz w:val="24"/>
          <w:szCs w:val="24"/>
          <w:lang w:val="en-IN"/>
        </w:rPr>
        <w:t>The first stage involves obtaining a labeled dataset of sign language gestures.</w:t>
      </w:r>
      <w:r w:rsidRPr="00B543A3">
        <w:rPr>
          <w:sz w:val="24"/>
          <w:szCs w:val="24"/>
          <w:lang w:val="en-IN"/>
        </w:rPr>
        <w:br/>
        <w:t>For this project:</w:t>
      </w:r>
    </w:p>
    <w:p w14:paraId="28826E9A" w14:textId="77777777" w:rsidR="00123358" w:rsidRPr="00B543A3" w:rsidRDefault="00123358" w:rsidP="00123358">
      <w:pPr>
        <w:numPr>
          <w:ilvl w:val="0"/>
          <w:numId w:val="7"/>
        </w:numPr>
        <w:rPr>
          <w:sz w:val="24"/>
          <w:szCs w:val="24"/>
          <w:lang w:val="en-IN"/>
        </w:rPr>
      </w:pPr>
      <w:r w:rsidRPr="00B543A3">
        <w:rPr>
          <w:sz w:val="24"/>
          <w:szCs w:val="24"/>
          <w:lang w:val="en-IN"/>
        </w:rPr>
        <w:t xml:space="preserve">The </w:t>
      </w:r>
      <w:r w:rsidRPr="00B543A3">
        <w:rPr>
          <w:b/>
          <w:bCs/>
          <w:sz w:val="24"/>
          <w:szCs w:val="24"/>
          <w:lang w:val="en-IN"/>
        </w:rPr>
        <w:t>ASL Alphabet Dataset</w:t>
      </w:r>
      <w:r w:rsidRPr="00B543A3">
        <w:rPr>
          <w:sz w:val="24"/>
          <w:szCs w:val="24"/>
          <w:lang w:val="en-IN"/>
        </w:rPr>
        <w:t xml:space="preserve"> is used, containing images of hand gestures representing </w:t>
      </w:r>
      <w:r w:rsidRPr="00B543A3">
        <w:rPr>
          <w:b/>
          <w:bCs/>
          <w:sz w:val="24"/>
          <w:szCs w:val="24"/>
          <w:lang w:val="en-IN"/>
        </w:rPr>
        <w:t>A to Z</w:t>
      </w:r>
      <w:r w:rsidRPr="00B543A3">
        <w:rPr>
          <w:sz w:val="24"/>
          <w:szCs w:val="24"/>
          <w:lang w:val="en-IN"/>
        </w:rPr>
        <w:t>.</w:t>
      </w:r>
    </w:p>
    <w:p w14:paraId="2ED9E56F" w14:textId="77777777" w:rsidR="00123358" w:rsidRPr="00B543A3" w:rsidRDefault="00123358" w:rsidP="00123358">
      <w:pPr>
        <w:rPr>
          <w:sz w:val="24"/>
          <w:szCs w:val="24"/>
          <w:lang w:val="en-IN"/>
        </w:rPr>
      </w:pPr>
      <w:r w:rsidRPr="00B543A3">
        <w:rPr>
          <w:sz w:val="24"/>
          <w:szCs w:val="24"/>
          <w:lang w:val="en-IN"/>
        </w:rPr>
        <w:t xml:space="preserve">The dataset has separate </w:t>
      </w:r>
      <w:r w:rsidRPr="00B543A3">
        <w:rPr>
          <w:b/>
          <w:bCs/>
          <w:sz w:val="24"/>
          <w:szCs w:val="24"/>
          <w:lang w:val="en-IN"/>
        </w:rPr>
        <w:t>training</w:t>
      </w:r>
      <w:r w:rsidRPr="00B543A3">
        <w:rPr>
          <w:sz w:val="24"/>
          <w:szCs w:val="24"/>
          <w:lang w:val="en-IN"/>
        </w:rPr>
        <w:t xml:space="preserve"> and </w:t>
      </w:r>
      <w:r w:rsidRPr="00B543A3">
        <w:rPr>
          <w:b/>
          <w:bCs/>
          <w:sz w:val="24"/>
          <w:szCs w:val="24"/>
          <w:lang w:val="en-IN"/>
        </w:rPr>
        <w:t>testing</w:t>
      </w:r>
      <w:r w:rsidRPr="00B543A3">
        <w:rPr>
          <w:sz w:val="24"/>
          <w:szCs w:val="24"/>
          <w:lang w:val="en-IN"/>
        </w:rPr>
        <w:t xml:space="preserve"> folders.</w:t>
      </w:r>
    </w:p>
    <w:p w14:paraId="7843A4D8" w14:textId="77777777" w:rsidR="00123358" w:rsidRPr="00B543A3" w:rsidRDefault="00123358" w:rsidP="00123358">
      <w:pPr>
        <w:numPr>
          <w:ilvl w:val="0"/>
          <w:numId w:val="7"/>
        </w:numPr>
        <w:rPr>
          <w:sz w:val="24"/>
          <w:szCs w:val="24"/>
          <w:lang w:val="en-IN"/>
        </w:rPr>
      </w:pPr>
      <w:r w:rsidRPr="00B543A3">
        <w:rPr>
          <w:sz w:val="24"/>
          <w:szCs w:val="24"/>
          <w:lang w:val="en-IN"/>
        </w:rPr>
        <w:t>Each class includes multiple samples with variations in:</w:t>
      </w:r>
    </w:p>
    <w:p w14:paraId="5617E449" w14:textId="77777777" w:rsidR="00123358" w:rsidRPr="00B543A3" w:rsidRDefault="00123358" w:rsidP="00123358">
      <w:pPr>
        <w:numPr>
          <w:ilvl w:val="1"/>
          <w:numId w:val="7"/>
        </w:numPr>
        <w:rPr>
          <w:sz w:val="24"/>
          <w:szCs w:val="24"/>
          <w:lang w:val="en-IN"/>
        </w:rPr>
      </w:pPr>
      <w:r w:rsidRPr="00B543A3">
        <w:rPr>
          <w:sz w:val="24"/>
          <w:szCs w:val="24"/>
          <w:lang w:val="en-IN"/>
        </w:rPr>
        <w:t>Lighting</w:t>
      </w:r>
    </w:p>
    <w:p w14:paraId="6D9D9B0F" w14:textId="77777777" w:rsidR="00123358" w:rsidRPr="00B543A3" w:rsidRDefault="00123358" w:rsidP="00123358">
      <w:pPr>
        <w:numPr>
          <w:ilvl w:val="1"/>
          <w:numId w:val="7"/>
        </w:numPr>
        <w:rPr>
          <w:sz w:val="24"/>
          <w:szCs w:val="24"/>
          <w:lang w:val="en-IN"/>
        </w:rPr>
      </w:pPr>
      <w:r w:rsidRPr="00B543A3">
        <w:rPr>
          <w:sz w:val="24"/>
          <w:szCs w:val="24"/>
          <w:lang w:val="en-IN"/>
        </w:rPr>
        <w:t>Hand orientation</w:t>
      </w:r>
    </w:p>
    <w:p w14:paraId="525286C9" w14:textId="77777777" w:rsidR="00123358" w:rsidRPr="00B543A3" w:rsidRDefault="00123358" w:rsidP="00123358">
      <w:pPr>
        <w:numPr>
          <w:ilvl w:val="1"/>
          <w:numId w:val="7"/>
        </w:numPr>
        <w:rPr>
          <w:sz w:val="24"/>
          <w:szCs w:val="24"/>
          <w:lang w:val="en-IN"/>
        </w:rPr>
      </w:pPr>
      <w:r w:rsidRPr="00B543A3">
        <w:rPr>
          <w:sz w:val="24"/>
          <w:szCs w:val="24"/>
          <w:lang w:val="en-IN"/>
        </w:rPr>
        <w:t>Background</w:t>
      </w:r>
    </w:p>
    <w:p w14:paraId="43099C12" w14:textId="77777777" w:rsidR="00123358" w:rsidRPr="00B543A3" w:rsidRDefault="00123358" w:rsidP="00123358">
      <w:pPr>
        <w:numPr>
          <w:ilvl w:val="1"/>
          <w:numId w:val="7"/>
        </w:numPr>
        <w:rPr>
          <w:sz w:val="24"/>
          <w:szCs w:val="24"/>
          <w:lang w:val="en-IN"/>
        </w:rPr>
      </w:pPr>
      <w:r w:rsidRPr="00B543A3">
        <w:rPr>
          <w:sz w:val="24"/>
          <w:szCs w:val="24"/>
          <w:lang w:val="en-IN"/>
        </w:rPr>
        <w:t>Individual differences (hand shape/size)</w:t>
      </w:r>
    </w:p>
    <w:p w14:paraId="62B52A37" w14:textId="77777777" w:rsidR="00123358" w:rsidRPr="00B543A3" w:rsidRDefault="00123358" w:rsidP="00123358">
      <w:pPr>
        <w:rPr>
          <w:sz w:val="24"/>
          <w:szCs w:val="24"/>
          <w:lang w:val="en-IN"/>
        </w:rPr>
      </w:pPr>
      <w:r w:rsidRPr="00B543A3">
        <w:rPr>
          <w:sz w:val="24"/>
          <w:szCs w:val="24"/>
          <w:lang w:val="en-IN"/>
        </w:rPr>
        <w:t>This diversity helps the model learn strong visual patterns.</w:t>
      </w:r>
    </w:p>
    <w:p w14:paraId="5B216B5A" w14:textId="77777777" w:rsidR="00123358" w:rsidRPr="00B543A3" w:rsidRDefault="00CA3595" w:rsidP="00123358">
      <w:pPr>
        <w:rPr>
          <w:sz w:val="24"/>
          <w:szCs w:val="24"/>
          <w:lang w:val="en-IN"/>
        </w:rPr>
      </w:pPr>
      <w:r w:rsidRPr="00B543A3">
        <w:rPr>
          <w:sz w:val="24"/>
          <w:szCs w:val="24"/>
          <w:lang w:val="en-IN"/>
        </w:rPr>
        <w:pict w14:anchorId="6E8030F3">
          <v:rect id="_x0000_i1027" style="width:0;height:1.5pt" o:hralign="center" o:hrstd="t" o:hr="t" fillcolor="#a0a0a0" stroked="f"/>
        </w:pict>
      </w:r>
    </w:p>
    <w:p w14:paraId="2C2040B3" w14:textId="77777777" w:rsidR="00123358" w:rsidRPr="00B543A3" w:rsidRDefault="00123358" w:rsidP="00123358">
      <w:pPr>
        <w:rPr>
          <w:b/>
          <w:bCs/>
          <w:sz w:val="24"/>
          <w:szCs w:val="24"/>
          <w:lang w:val="en-IN"/>
        </w:rPr>
      </w:pPr>
      <w:r w:rsidRPr="00B543A3">
        <w:rPr>
          <w:b/>
          <w:bCs/>
          <w:sz w:val="24"/>
          <w:szCs w:val="24"/>
          <w:lang w:val="en-IN"/>
        </w:rPr>
        <w:t>2. Data Preprocessing</w:t>
      </w:r>
    </w:p>
    <w:p w14:paraId="6C5EE72B" w14:textId="77777777" w:rsidR="00123358" w:rsidRPr="00B543A3" w:rsidRDefault="00123358" w:rsidP="00123358">
      <w:pPr>
        <w:rPr>
          <w:sz w:val="24"/>
          <w:szCs w:val="24"/>
          <w:lang w:val="en-IN"/>
        </w:rPr>
      </w:pPr>
      <w:r w:rsidRPr="00B543A3">
        <w:rPr>
          <w:sz w:val="24"/>
          <w:szCs w:val="24"/>
          <w:lang w:val="en-IN"/>
        </w:rPr>
        <w:t>Before training, the images must pass through several preprocessing steps to ensure consistency and improve model performance.</w:t>
      </w:r>
    </w:p>
    <w:p w14:paraId="0FD75C27" w14:textId="77777777" w:rsidR="00123358" w:rsidRPr="00B543A3" w:rsidRDefault="00123358" w:rsidP="00123358">
      <w:pPr>
        <w:rPr>
          <w:b/>
          <w:bCs/>
          <w:sz w:val="24"/>
          <w:szCs w:val="24"/>
          <w:lang w:val="en-IN"/>
        </w:rPr>
      </w:pPr>
      <w:r w:rsidRPr="00B543A3">
        <w:rPr>
          <w:b/>
          <w:bCs/>
          <w:sz w:val="24"/>
          <w:szCs w:val="24"/>
          <w:lang w:val="en-IN"/>
        </w:rPr>
        <w:t>a. Image Resizing</w:t>
      </w:r>
    </w:p>
    <w:p w14:paraId="53F6FDA3" w14:textId="77777777" w:rsidR="00123358" w:rsidRPr="00B543A3" w:rsidRDefault="00123358" w:rsidP="00123358">
      <w:pPr>
        <w:rPr>
          <w:sz w:val="24"/>
          <w:szCs w:val="24"/>
          <w:lang w:val="en-IN"/>
        </w:rPr>
      </w:pPr>
      <w:r w:rsidRPr="00B543A3">
        <w:rPr>
          <w:sz w:val="24"/>
          <w:szCs w:val="24"/>
          <w:lang w:val="en-IN"/>
        </w:rPr>
        <w:t xml:space="preserve">All images are resized to a fixed size (e.g., </w:t>
      </w:r>
      <w:r w:rsidRPr="00B543A3">
        <w:rPr>
          <w:b/>
          <w:bCs/>
          <w:sz w:val="24"/>
          <w:szCs w:val="24"/>
          <w:lang w:val="en-IN"/>
        </w:rPr>
        <w:t>64×64</w:t>
      </w:r>
      <w:r w:rsidRPr="00B543A3">
        <w:rPr>
          <w:sz w:val="24"/>
          <w:szCs w:val="24"/>
          <w:lang w:val="en-IN"/>
        </w:rPr>
        <w:t xml:space="preserve"> or </w:t>
      </w:r>
      <w:r w:rsidRPr="00B543A3">
        <w:rPr>
          <w:b/>
          <w:bCs/>
          <w:sz w:val="24"/>
          <w:szCs w:val="24"/>
          <w:lang w:val="en-IN"/>
        </w:rPr>
        <w:t>128×128 pixels</w:t>
      </w:r>
      <w:r w:rsidRPr="00B543A3">
        <w:rPr>
          <w:sz w:val="24"/>
          <w:szCs w:val="24"/>
          <w:lang w:val="en-IN"/>
        </w:rPr>
        <w:t>) to maintain uniformity.</w:t>
      </w:r>
    </w:p>
    <w:p w14:paraId="456D3C44" w14:textId="77777777" w:rsidR="00123358" w:rsidRPr="00B543A3" w:rsidRDefault="00123358" w:rsidP="00123358">
      <w:pPr>
        <w:rPr>
          <w:b/>
          <w:bCs/>
          <w:sz w:val="24"/>
          <w:szCs w:val="24"/>
          <w:lang w:val="en-IN"/>
        </w:rPr>
      </w:pPr>
      <w:r w:rsidRPr="00B543A3">
        <w:rPr>
          <w:b/>
          <w:bCs/>
          <w:sz w:val="24"/>
          <w:szCs w:val="24"/>
          <w:lang w:val="en-IN"/>
        </w:rPr>
        <w:t>b. Normalization</w:t>
      </w:r>
    </w:p>
    <w:p w14:paraId="0AADE5AE" w14:textId="77777777" w:rsidR="00123358" w:rsidRPr="00B543A3" w:rsidRDefault="00123358" w:rsidP="00123358">
      <w:pPr>
        <w:rPr>
          <w:sz w:val="24"/>
          <w:szCs w:val="24"/>
          <w:lang w:val="en-IN"/>
        </w:rPr>
      </w:pPr>
      <w:r w:rsidRPr="00B543A3">
        <w:rPr>
          <w:sz w:val="24"/>
          <w:szCs w:val="24"/>
          <w:lang w:val="en-IN"/>
        </w:rPr>
        <w:lastRenderedPageBreak/>
        <w:t xml:space="preserve">Pixel values are scaled to the range </w:t>
      </w:r>
      <w:r w:rsidRPr="00B543A3">
        <w:rPr>
          <w:b/>
          <w:bCs/>
          <w:sz w:val="24"/>
          <w:szCs w:val="24"/>
          <w:lang w:val="en-IN"/>
        </w:rPr>
        <w:t>0–1</w:t>
      </w:r>
      <w:r w:rsidRPr="00B543A3">
        <w:rPr>
          <w:sz w:val="24"/>
          <w:szCs w:val="24"/>
          <w:lang w:val="en-IN"/>
        </w:rPr>
        <w:t xml:space="preserve"> by dividing by 255.</w:t>
      </w:r>
      <w:r w:rsidRPr="00B543A3">
        <w:rPr>
          <w:sz w:val="24"/>
          <w:szCs w:val="24"/>
          <w:lang w:val="en-IN"/>
        </w:rPr>
        <w:br/>
        <w:t>This helps the neural network train faster and more efficiently.</w:t>
      </w:r>
    </w:p>
    <w:p w14:paraId="4C510A0B" w14:textId="77777777" w:rsidR="00123358" w:rsidRPr="00B543A3" w:rsidRDefault="00123358" w:rsidP="00123358">
      <w:pPr>
        <w:rPr>
          <w:b/>
          <w:bCs/>
          <w:sz w:val="24"/>
          <w:szCs w:val="24"/>
          <w:lang w:val="en-IN"/>
        </w:rPr>
      </w:pPr>
      <w:r w:rsidRPr="00B543A3">
        <w:rPr>
          <w:b/>
          <w:bCs/>
          <w:sz w:val="24"/>
          <w:szCs w:val="24"/>
          <w:lang w:val="en-IN"/>
        </w:rPr>
        <w:t>c. Data Augmentation</w:t>
      </w:r>
    </w:p>
    <w:p w14:paraId="5BFB2CEC" w14:textId="77777777" w:rsidR="00123358" w:rsidRPr="00B543A3" w:rsidRDefault="00123358" w:rsidP="00123358">
      <w:pPr>
        <w:rPr>
          <w:sz w:val="24"/>
          <w:szCs w:val="24"/>
          <w:lang w:val="en-IN"/>
        </w:rPr>
      </w:pPr>
      <w:r w:rsidRPr="00B543A3">
        <w:rPr>
          <w:sz w:val="24"/>
          <w:szCs w:val="24"/>
          <w:lang w:val="en-IN"/>
        </w:rPr>
        <w:t>To prevent overfitting and improve generalization, data augmentation is applied:</w:t>
      </w:r>
    </w:p>
    <w:p w14:paraId="4DF74D46" w14:textId="77777777" w:rsidR="00123358" w:rsidRPr="00B543A3" w:rsidRDefault="00123358" w:rsidP="00123358">
      <w:pPr>
        <w:numPr>
          <w:ilvl w:val="0"/>
          <w:numId w:val="8"/>
        </w:numPr>
        <w:rPr>
          <w:sz w:val="24"/>
          <w:szCs w:val="24"/>
          <w:lang w:val="en-IN"/>
        </w:rPr>
      </w:pPr>
      <w:r w:rsidRPr="00B543A3">
        <w:rPr>
          <w:sz w:val="24"/>
          <w:szCs w:val="24"/>
          <w:lang w:val="en-IN"/>
        </w:rPr>
        <w:t>Rotation</w:t>
      </w:r>
    </w:p>
    <w:p w14:paraId="235C53B8" w14:textId="77777777" w:rsidR="00123358" w:rsidRPr="00B543A3" w:rsidRDefault="00123358" w:rsidP="00123358">
      <w:pPr>
        <w:numPr>
          <w:ilvl w:val="0"/>
          <w:numId w:val="8"/>
        </w:numPr>
        <w:rPr>
          <w:sz w:val="24"/>
          <w:szCs w:val="24"/>
          <w:lang w:val="en-IN"/>
        </w:rPr>
      </w:pPr>
      <w:r w:rsidRPr="00B543A3">
        <w:rPr>
          <w:sz w:val="24"/>
          <w:szCs w:val="24"/>
          <w:lang w:val="en-IN"/>
        </w:rPr>
        <w:t>Horizontal/vertical flipping</w:t>
      </w:r>
    </w:p>
    <w:p w14:paraId="280472CB" w14:textId="77777777" w:rsidR="00123358" w:rsidRPr="00B543A3" w:rsidRDefault="00123358" w:rsidP="00123358">
      <w:pPr>
        <w:numPr>
          <w:ilvl w:val="0"/>
          <w:numId w:val="8"/>
        </w:numPr>
        <w:rPr>
          <w:sz w:val="24"/>
          <w:szCs w:val="24"/>
          <w:lang w:val="en-IN"/>
        </w:rPr>
      </w:pPr>
      <w:r w:rsidRPr="00B543A3">
        <w:rPr>
          <w:sz w:val="24"/>
          <w:szCs w:val="24"/>
          <w:lang w:val="en-IN"/>
        </w:rPr>
        <w:t>Zoom</w:t>
      </w:r>
    </w:p>
    <w:p w14:paraId="4DB48B05" w14:textId="77777777" w:rsidR="00123358" w:rsidRPr="00B543A3" w:rsidRDefault="00123358" w:rsidP="00123358">
      <w:pPr>
        <w:numPr>
          <w:ilvl w:val="0"/>
          <w:numId w:val="8"/>
        </w:numPr>
        <w:rPr>
          <w:sz w:val="24"/>
          <w:szCs w:val="24"/>
          <w:lang w:val="en-IN"/>
        </w:rPr>
      </w:pPr>
      <w:r w:rsidRPr="00B543A3">
        <w:rPr>
          <w:sz w:val="24"/>
          <w:szCs w:val="24"/>
          <w:lang w:val="en-IN"/>
        </w:rPr>
        <w:t>Brightness/contrast adjustments</w:t>
      </w:r>
    </w:p>
    <w:p w14:paraId="22461E47" w14:textId="77777777" w:rsidR="00123358" w:rsidRPr="00B543A3" w:rsidRDefault="00123358" w:rsidP="00123358">
      <w:pPr>
        <w:numPr>
          <w:ilvl w:val="0"/>
          <w:numId w:val="8"/>
        </w:numPr>
        <w:rPr>
          <w:sz w:val="24"/>
          <w:szCs w:val="24"/>
          <w:lang w:val="en-IN"/>
        </w:rPr>
      </w:pPr>
      <w:r w:rsidRPr="00B543A3">
        <w:rPr>
          <w:sz w:val="24"/>
          <w:szCs w:val="24"/>
          <w:lang w:val="en-IN"/>
        </w:rPr>
        <w:t>Shifting (height/width)</w:t>
      </w:r>
    </w:p>
    <w:p w14:paraId="77044D00" w14:textId="77777777" w:rsidR="00123358" w:rsidRPr="00B543A3" w:rsidRDefault="00123358" w:rsidP="00123358">
      <w:pPr>
        <w:rPr>
          <w:sz w:val="24"/>
          <w:szCs w:val="24"/>
          <w:lang w:val="en-IN"/>
        </w:rPr>
      </w:pPr>
      <w:r w:rsidRPr="00B543A3">
        <w:rPr>
          <w:sz w:val="24"/>
          <w:szCs w:val="24"/>
          <w:lang w:val="en-IN"/>
        </w:rPr>
        <w:t>These transformations simulate real-world variations.</w:t>
      </w:r>
    </w:p>
    <w:p w14:paraId="7B0AF694" w14:textId="77777777" w:rsidR="00123358" w:rsidRPr="00B543A3" w:rsidRDefault="00123358" w:rsidP="00123358">
      <w:pPr>
        <w:rPr>
          <w:b/>
          <w:bCs/>
          <w:sz w:val="24"/>
          <w:szCs w:val="24"/>
          <w:lang w:val="en-IN"/>
        </w:rPr>
      </w:pPr>
      <w:r w:rsidRPr="00B543A3">
        <w:rPr>
          <w:b/>
          <w:bCs/>
          <w:sz w:val="24"/>
          <w:szCs w:val="24"/>
          <w:lang w:val="en-IN"/>
        </w:rPr>
        <w:t>d. Train-Test Split</w:t>
      </w:r>
    </w:p>
    <w:p w14:paraId="6EA27616" w14:textId="77777777" w:rsidR="00123358" w:rsidRPr="00B543A3" w:rsidRDefault="00123358" w:rsidP="00123358">
      <w:pPr>
        <w:rPr>
          <w:sz w:val="24"/>
          <w:szCs w:val="24"/>
          <w:lang w:val="en-IN"/>
        </w:rPr>
      </w:pPr>
      <w:r w:rsidRPr="00B543A3">
        <w:rPr>
          <w:sz w:val="24"/>
          <w:szCs w:val="24"/>
          <w:lang w:val="en-IN"/>
        </w:rPr>
        <w:t>The dataset is divided into:</w:t>
      </w:r>
    </w:p>
    <w:p w14:paraId="6999209A" w14:textId="77777777" w:rsidR="00123358" w:rsidRPr="00B543A3" w:rsidRDefault="00123358" w:rsidP="00123358">
      <w:pPr>
        <w:numPr>
          <w:ilvl w:val="0"/>
          <w:numId w:val="9"/>
        </w:numPr>
        <w:rPr>
          <w:sz w:val="24"/>
          <w:szCs w:val="24"/>
          <w:lang w:val="en-IN"/>
        </w:rPr>
      </w:pPr>
      <w:r w:rsidRPr="00B543A3">
        <w:rPr>
          <w:b/>
          <w:bCs/>
          <w:sz w:val="24"/>
          <w:szCs w:val="24"/>
          <w:lang w:val="en-IN"/>
        </w:rPr>
        <w:t>Training Set (80%)</w:t>
      </w:r>
    </w:p>
    <w:p w14:paraId="3284A277" w14:textId="77777777" w:rsidR="00123358" w:rsidRPr="00B543A3" w:rsidRDefault="00123358" w:rsidP="00123358">
      <w:pPr>
        <w:numPr>
          <w:ilvl w:val="0"/>
          <w:numId w:val="9"/>
        </w:numPr>
        <w:rPr>
          <w:sz w:val="24"/>
          <w:szCs w:val="24"/>
          <w:lang w:val="en-IN"/>
        </w:rPr>
      </w:pPr>
      <w:r w:rsidRPr="00B543A3">
        <w:rPr>
          <w:b/>
          <w:bCs/>
          <w:sz w:val="24"/>
          <w:szCs w:val="24"/>
          <w:lang w:val="en-IN"/>
        </w:rPr>
        <w:t>Validation/Test Set (20%)</w:t>
      </w:r>
    </w:p>
    <w:p w14:paraId="25598600" w14:textId="77777777" w:rsidR="00123358" w:rsidRPr="00B543A3" w:rsidRDefault="00123358" w:rsidP="00123358">
      <w:pPr>
        <w:rPr>
          <w:sz w:val="24"/>
          <w:szCs w:val="24"/>
          <w:lang w:val="en-IN"/>
        </w:rPr>
      </w:pPr>
      <w:r w:rsidRPr="00B543A3">
        <w:rPr>
          <w:sz w:val="24"/>
          <w:szCs w:val="24"/>
          <w:lang w:val="en-IN"/>
        </w:rPr>
        <w:t>This allows for accuracy evaluation of the model.</w:t>
      </w:r>
    </w:p>
    <w:p w14:paraId="76766E83" w14:textId="77777777" w:rsidR="00123358" w:rsidRPr="00B543A3" w:rsidRDefault="00CA3595" w:rsidP="00123358">
      <w:pPr>
        <w:rPr>
          <w:sz w:val="24"/>
          <w:szCs w:val="24"/>
          <w:lang w:val="en-IN"/>
        </w:rPr>
      </w:pPr>
      <w:r w:rsidRPr="00B543A3">
        <w:rPr>
          <w:sz w:val="24"/>
          <w:szCs w:val="24"/>
          <w:lang w:val="en-IN"/>
        </w:rPr>
        <w:pict w14:anchorId="46E2CFEB">
          <v:rect id="_x0000_i1028" style="width:0;height:1.5pt" o:hralign="center" o:hrstd="t" o:hr="t" fillcolor="#a0a0a0" stroked="f"/>
        </w:pict>
      </w:r>
    </w:p>
    <w:p w14:paraId="387A807E" w14:textId="77777777" w:rsidR="00123358" w:rsidRPr="00B543A3" w:rsidRDefault="00123358" w:rsidP="00123358">
      <w:pPr>
        <w:rPr>
          <w:b/>
          <w:bCs/>
          <w:sz w:val="24"/>
          <w:szCs w:val="24"/>
          <w:lang w:val="en-IN"/>
        </w:rPr>
      </w:pPr>
      <w:r w:rsidRPr="00B543A3">
        <w:rPr>
          <w:b/>
          <w:bCs/>
          <w:sz w:val="24"/>
          <w:szCs w:val="24"/>
          <w:lang w:val="en-IN"/>
        </w:rPr>
        <w:t>3. CNN Model Development</w:t>
      </w:r>
    </w:p>
    <w:p w14:paraId="4EA020A3" w14:textId="77777777" w:rsidR="00123358" w:rsidRPr="00B543A3" w:rsidRDefault="00123358" w:rsidP="00123358">
      <w:pPr>
        <w:rPr>
          <w:sz w:val="24"/>
          <w:szCs w:val="24"/>
          <w:lang w:val="en-IN"/>
        </w:rPr>
      </w:pPr>
      <w:r w:rsidRPr="00B543A3">
        <w:rPr>
          <w:sz w:val="24"/>
          <w:szCs w:val="24"/>
          <w:lang w:val="en-IN"/>
        </w:rPr>
        <w:t xml:space="preserve">A </w:t>
      </w:r>
      <w:r w:rsidRPr="00B543A3">
        <w:rPr>
          <w:b/>
          <w:bCs/>
          <w:sz w:val="24"/>
          <w:szCs w:val="24"/>
          <w:lang w:val="en-IN"/>
        </w:rPr>
        <w:t>Convolutional Neural Network (CNN)</w:t>
      </w:r>
      <w:r w:rsidRPr="00B543A3">
        <w:rPr>
          <w:sz w:val="24"/>
          <w:szCs w:val="24"/>
          <w:lang w:val="en-IN"/>
        </w:rPr>
        <w:t xml:space="preserve"> is designed as the core model for gesture classification. CNNs are ideal for image recognition due to their ability to extract spatial features.</w:t>
      </w:r>
    </w:p>
    <w:p w14:paraId="7010F643" w14:textId="77777777" w:rsidR="00123358" w:rsidRPr="00B543A3" w:rsidRDefault="00123358" w:rsidP="00123358">
      <w:pPr>
        <w:rPr>
          <w:b/>
          <w:bCs/>
          <w:sz w:val="24"/>
          <w:szCs w:val="24"/>
          <w:lang w:val="en-IN"/>
        </w:rPr>
      </w:pPr>
      <w:r w:rsidRPr="00B543A3">
        <w:rPr>
          <w:b/>
          <w:bCs/>
          <w:sz w:val="24"/>
          <w:szCs w:val="24"/>
          <w:lang w:val="en-IN"/>
        </w:rPr>
        <w:t>Architecture Used</w:t>
      </w:r>
    </w:p>
    <w:p w14:paraId="55C45B81" w14:textId="77777777" w:rsidR="00123358" w:rsidRPr="00B543A3" w:rsidRDefault="00123358" w:rsidP="00123358">
      <w:pPr>
        <w:numPr>
          <w:ilvl w:val="0"/>
          <w:numId w:val="10"/>
        </w:numPr>
        <w:rPr>
          <w:sz w:val="24"/>
          <w:szCs w:val="24"/>
          <w:lang w:val="en-IN"/>
        </w:rPr>
      </w:pPr>
      <w:r w:rsidRPr="00B543A3">
        <w:rPr>
          <w:b/>
          <w:bCs/>
          <w:sz w:val="24"/>
          <w:szCs w:val="24"/>
          <w:lang w:val="en-IN"/>
        </w:rPr>
        <w:t>Input Layer</w:t>
      </w:r>
    </w:p>
    <w:p w14:paraId="68F744BE" w14:textId="77777777" w:rsidR="00123358" w:rsidRPr="00B543A3" w:rsidRDefault="00123358" w:rsidP="00123358">
      <w:pPr>
        <w:numPr>
          <w:ilvl w:val="1"/>
          <w:numId w:val="10"/>
        </w:numPr>
        <w:rPr>
          <w:sz w:val="24"/>
          <w:szCs w:val="24"/>
          <w:lang w:val="en-IN"/>
        </w:rPr>
      </w:pPr>
      <w:r w:rsidRPr="00B543A3">
        <w:rPr>
          <w:sz w:val="24"/>
          <w:szCs w:val="24"/>
          <w:lang w:val="en-IN"/>
        </w:rPr>
        <w:t>Accepts RGB images of fixed size.</w:t>
      </w:r>
    </w:p>
    <w:p w14:paraId="711527E7" w14:textId="77777777" w:rsidR="00123358" w:rsidRPr="00B543A3" w:rsidRDefault="00123358" w:rsidP="00123358">
      <w:pPr>
        <w:numPr>
          <w:ilvl w:val="0"/>
          <w:numId w:val="10"/>
        </w:numPr>
        <w:rPr>
          <w:sz w:val="24"/>
          <w:szCs w:val="24"/>
          <w:lang w:val="en-IN"/>
        </w:rPr>
      </w:pPr>
      <w:r w:rsidRPr="00B543A3">
        <w:rPr>
          <w:b/>
          <w:bCs/>
          <w:sz w:val="24"/>
          <w:szCs w:val="24"/>
          <w:lang w:val="en-IN"/>
        </w:rPr>
        <w:t>Convolutional Layers</w:t>
      </w:r>
    </w:p>
    <w:p w14:paraId="53A8C4EC" w14:textId="77777777" w:rsidR="00123358" w:rsidRPr="00B543A3" w:rsidRDefault="00123358" w:rsidP="00123358">
      <w:pPr>
        <w:numPr>
          <w:ilvl w:val="1"/>
          <w:numId w:val="10"/>
        </w:numPr>
        <w:rPr>
          <w:sz w:val="24"/>
          <w:szCs w:val="24"/>
          <w:lang w:val="en-IN"/>
        </w:rPr>
      </w:pPr>
      <w:r w:rsidRPr="00B543A3">
        <w:rPr>
          <w:sz w:val="24"/>
          <w:szCs w:val="24"/>
          <w:lang w:val="en-IN"/>
        </w:rPr>
        <w:t>Extract low-level to high-level features.</w:t>
      </w:r>
    </w:p>
    <w:p w14:paraId="0C978341" w14:textId="77777777" w:rsidR="00123358" w:rsidRPr="00B543A3" w:rsidRDefault="00123358" w:rsidP="00123358">
      <w:pPr>
        <w:numPr>
          <w:ilvl w:val="1"/>
          <w:numId w:val="10"/>
        </w:numPr>
        <w:rPr>
          <w:sz w:val="24"/>
          <w:szCs w:val="24"/>
          <w:lang w:val="en-IN"/>
        </w:rPr>
      </w:pPr>
      <w:r w:rsidRPr="00B543A3">
        <w:rPr>
          <w:sz w:val="24"/>
          <w:szCs w:val="24"/>
          <w:lang w:val="en-IN"/>
        </w:rPr>
        <w:t>Uses filters/kernels like 3×3 or 5×5.</w:t>
      </w:r>
    </w:p>
    <w:p w14:paraId="2B930F35" w14:textId="77777777" w:rsidR="00123358" w:rsidRPr="00B543A3" w:rsidRDefault="00123358" w:rsidP="00123358">
      <w:pPr>
        <w:numPr>
          <w:ilvl w:val="0"/>
          <w:numId w:val="10"/>
        </w:numPr>
        <w:rPr>
          <w:sz w:val="24"/>
          <w:szCs w:val="24"/>
          <w:lang w:val="en-IN"/>
        </w:rPr>
      </w:pPr>
      <w:r w:rsidRPr="00B543A3">
        <w:rPr>
          <w:b/>
          <w:bCs/>
          <w:sz w:val="24"/>
          <w:szCs w:val="24"/>
          <w:lang w:val="en-IN"/>
        </w:rPr>
        <w:lastRenderedPageBreak/>
        <w:t>Activation (ReLU)</w:t>
      </w:r>
    </w:p>
    <w:p w14:paraId="43BB3FBE" w14:textId="77777777" w:rsidR="00123358" w:rsidRPr="00B543A3" w:rsidRDefault="00123358" w:rsidP="00123358">
      <w:pPr>
        <w:numPr>
          <w:ilvl w:val="1"/>
          <w:numId w:val="10"/>
        </w:numPr>
        <w:rPr>
          <w:sz w:val="24"/>
          <w:szCs w:val="24"/>
          <w:lang w:val="en-IN"/>
        </w:rPr>
      </w:pPr>
      <w:r w:rsidRPr="00B543A3">
        <w:rPr>
          <w:sz w:val="24"/>
          <w:szCs w:val="24"/>
          <w:lang w:val="en-IN"/>
        </w:rPr>
        <w:t>Introduces non-linearity for better learning.</w:t>
      </w:r>
    </w:p>
    <w:p w14:paraId="01892D8D" w14:textId="77777777" w:rsidR="00123358" w:rsidRPr="00B543A3" w:rsidRDefault="00123358" w:rsidP="00123358">
      <w:pPr>
        <w:numPr>
          <w:ilvl w:val="0"/>
          <w:numId w:val="10"/>
        </w:numPr>
        <w:rPr>
          <w:sz w:val="24"/>
          <w:szCs w:val="24"/>
          <w:lang w:val="en-IN"/>
        </w:rPr>
      </w:pPr>
      <w:r w:rsidRPr="00B543A3">
        <w:rPr>
          <w:b/>
          <w:bCs/>
          <w:sz w:val="24"/>
          <w:szCs w:val="24"/>
          <w:lang w:val="en-IN"/>
        </w:rPr>
        <w:t>Max Pooling Layers</w:t>
      </w:r>
    </w:p>
    <w:p w14:paraId="06A51F51" w14:textId="77777777" w:rsidR="00123358" w:rsidRPr="00B543A3" w:rsidRDefault="00123358" w:rsidP="00123358">
      <w:pPr>
        <w:numPr>
          <w:ilvl w:val="1"/>
          <w:numId w:val="10"/>
        </w:numPr>
        <w:rPr>
          <w:sz w:val="24"/>
          <w:szCs w:val="24"/>
          <w:lang w:val="en-IN"/>
        </w:rPr>
      </w:pPr>
      <w:r w:rsidRPr="00B543A3">
        <w:rPr>
          <w:sz w:val="24"/>
          <w:szCs w:val="24"/>
          <w:lang w:val="en-IN"/>
        </w:rPr>
        <w:t>Reduces spatial dimensions.</w:t>
      </w:r>
    </w:p>
    <w:p w14:paraId="07AF1689" w14:textId="77777777" w:rsidR="00123358" w:rsidRPr="00B543A3" w:rsidRDefault="00123358" w:rsidP="00123358">
      <w:pPr>
        <w:numPr>
          <w:ilvl w:val="1"/>
          <w:numId w:val="10"/>
        </w:numPr>
        <w:rPr>
          <w:sz w:val="24"/>
          <w:szCs w:val="24"/>
          <w:lang w:val="en-IN"/>
        </w:rPr>
      </w:pPr>
      <w:r w:rsidRPr="00B543A3">
        <w:rPr>
          <w:sz w:val="24"/>
          <w:szCs w:val="24"/>
          <w:lang w:val="en-IN"/>
        </w:rPr>
        <w:t>Helps prevent overfitting and speeds up training.</w:t>
      </w:r>
    </w:p>
    <w:p w14:paraId="630035E8" w14:textId="77777777" w:rsidR="00123358" w:rsidRPr="00B543A3" w:rsidRDefault="00123358" w:rsidP="00123358">
      <w:pPr>
        <w:numPr>
          <w:ilvl w:val="0"/>
          <w:numId w:val="10"/>
        </w:numPr>
        <w:rPr>
          <w:sz w:val="24"/>
          <w:szCs w:val="24"/>
          <w:lang w:val="en-IN"/>
        </w:rPr>
      </w:pPr>
      <w:r w:rsidRPr="00B543A3">
        <w:rPr>
          <w:b/>
          <w:bCs/>
          <w:sz w:val="24"/>
          <w:szCs w:val="24"/>
          <w:lang w:val="en-IN"/>
        </w:rPr>
        <w:t>Dropout Layers</w:t>
      </w:r>
    </w:p>
    <w:p w14:paraId="1A20DF54" w14:textId="77777777" w:rsidR="00123358" w:rsidRPr="00B543A3" w:rsidRDefault="00123358" w:rsidP="00123358">
      <w:pPr>
        <w:numPr>
          <w:ilvl w:val="1"/>
          <w:numId w:val="10"/>
        </w:numPr>
        <w:rPr>
          <w:sz w:val="24"/>
          <w:szCs w:val="24"/>
          <w:lang w:val="en-IN"/>
        </w:rPr>
      </w:pPr>
      <w:r w:rsidRPr="00B543A3">
        <w:rPr>
          <w:sz w:val="24"/>
          <w:szCs w:val="24"/>
          <w:lang w:val="en-IN"/>
        </w:rPr>
        <w:t>Randomly drops neurons to avoid overfitting.</w:t>
      </w:r>
    </w:p>
    <w:p w14:paraId="7A246198" w14:textId="77777777" w:rsidR="00123358" w:rsidRPr="00B543A3" w:rsidRDefault="00123358" w:rsidP="00123358">
      <w:pPr>
        <w:numPr>
          <w:ilvl w:val="0"/>
          <w:numId w:val="10"/>
        </w:numPr>
        <w:rPr>
          <w:sz w:val="24"/>
          <w:szCs w:val="24"/>
          <w:lang w:val="en-IN"/>
        </w:rPr>
      </w:pPr>
      <w:r w:rsidRPr="00B543A3">
        <w:rPr>
          <w:b/>
          <w:bCs/>
          <w:sz w:val="24"/>
          <w:szCs w:val="24"/>
          <w:lang w:val="en-IN"/>
        </w:rPr>
        <w:t>Flatten Layer</w:t>
      </w:r>
    </w:p>
    <w:p w14:paraId="60C0FA61" w14:textId="77777777" w:rsidR="00123358" w:rsidRPr="00B543A3" w:rsidRDefault="00123358" w:rsidP="00123358">
      <w:pPr>
        <w:numPr>
          <w:ilvl w:val="1"/>
          <w:numId w:val="10"/>
        </w:numPr>
        <w:rPr>
          <w:sz w:val="24"/>
          <w:szCs w:val="24"/>
          <w:lang w:val="en-IN"/>
        </w:rPr>
      </w:pPr>
      <w:r w:rsidRPr="00B543A3">
        <w:rPr>
          <w:sz w:val="24"/>
          <w:szCs w:val="24"/>
          <w:lang w:val="en-IN"/>
        </w:rPr>
        <w:t>Converts 2D maps to a 1D vector.</w:t>
      </w:r>
    </w:p>
    <w:p w14:paraId="6652464F" w14:textId="77777777" w:rsidR="00123358" w:rsidRPr="00B543A3" w:rsidRDefault="00123358" w:rsidP="00123358">
      <w:pPr>
        <w:numPr>
          <w:ilvl w:val="0"/>
          <w:numId w:val="10"/>
        </w:numPr>
        <w:rPr>
          <w:sz w:val="24"/>
          <w:szCs w:val="24"/>
          <w:lang w:val="en-IN"/>
        </w:rPr>
      </w:pPr>
      <w:r w:rsidRPr="00B543A3">
        <w:rPr>
          <w:b/>
          <w:bCs/>
          <w:sz w:val="24"/>
          <w:szCs w:val="24"/>
          <w:lang w:val="en-IN"/>
        </w:rPr>
        <w:t>Dense (Fully Connected) Layers</w:t>
      </w:r>
    </w:p>
    <w:p w14:paraId="7D603430" w14:textId="77777777" w:rsidR="00123358" w:rsidRPr="00B543A3" w:rsidRDefault="00123358" w:rsidP="00123358">
      <w:pPr>
        <w:numPr>
          <w:ilvl w:val="1"/>
          <w:numId w:val="10"/>
        </w:numPr>
        <w:rPr>
          <w:sz w:val="24"/>
          <w:szCs w:val="24"/>
          <w:lang w:val="en-IN"/>
        </w:rPr>
      </w:pPr>
      <w:r w:rsidRPr="00B543A3">
        <w:rPr>
          <w:sz w:val="24"/>
          <w:szCs w:val="24"/>
          <w:lang w:val="en-IN"/>
        </w:rPr>
        <w:t>Learns deeper representations.</w:t>
      </w:r>
    </w:p>
    <w:p w14:paraId="6EBF206D" w14:textId="77777777" w:rsidR="00123358" w:rsidRPr="00B543A3" w:rsidRDefault="00123358" w:rsidP="00123358">
      <w:pPr>
        <w:numPr>
          <w:ilvl w:val="0"/>
          <w:numId w:val="10"/>
        </w:numPr>
        <w:rPr>
          <w:sz w:val="24"/>
          <w:szCs w:val="24"/>
          <w:lang w:val="en-IN"/>
        </w:rPr>
      </w:pPr>
      <w:r w:rsidRPr="00B543A3">
        <w:rPr>
          <w:b/>
          <w:bCs/>
          <w:sz w:val="24"/>
          <w:szCs w:val="24"/>
          <w:lang w:val="en-IN"/>
        </w:rPr>
        <w:t>Output Layer (Softmax)</w:t>
      </w:r>
    </w:p>
    <w:p w14:paraId="354BF3B4" w14:textId="77777777" w:rsidR="00123358" w:rsidRPr="00B543A3" w:rsidRDefault="00123358" w:rsidP="00123358">
      <w:pPr>
        <w:numPr>
          <w:ilvl w:val="1"/>
          <w:numId w:val="10"/>
        </w:numPr>
        <w:rPr>
          <w:sz w:val="24"/>
          <w:szCs w:val="24"/>
          <w:lang w:val="en-IN"/>
        </w:rPr>
      </w:pPr>
      <w:r w:rsidRPr="00B543A3">
        <w:rPr>
          <w:sz w:val="24"/>
          <w:szCs w:val="24"/>
          <w:lang w:val="en-IN"/>
        </w:rPr>
        <w:t xml:space="preserve">Produces probabilities for </w:t>
      </w:r>
      <w:r w:rsidRPr="00B543A3">
        <w:rPr>
          <w:b/>
          <w:bCs/>
          <w:sz w:val="24"/>
          <w:szCs w:val="24"/>
          <w:lang w:val="en-IN"/>
        </w:rPr>
        <w:t>26 classes (A–Z)</w:t>
      </w:r>
      <w:r w:rsidRPr="00B543A3">
        <w:rPr>
          <w:sz w:val="24"/>
          <w:szCs w:val="24"/>
          <w:lang w:val="en-IN"/>
        </w:rPr>
        <w:t>.</w:t>
      </w:r>
    </w:p>
    <w:p w14:paraId="3DD10ED7" w14:textId="77777777" w:rsidR="00123358" w:rsidRPr="00B543A3" w:rsidRDefault="00CA3595" w:rsidP="00123358">
      <w:pPr>
        <w:rPr>
          <w:sz w:val="24"/>
          <w:szCs w:val="24"/>
          <w:lang w:val="en-IN"/>
        </w:rPr>
      </w:pPr>
      <w:r w:rsidRPr="00B543A3">
        <w:rPr>
          <w:sz w:val="24"/>
          <w:szCs w:val="24"/>
          <w:lang w:val="en-IN"/>
        </w:rPr>
        <w:pict w14:anchorId="064F3BAC">
          <v:rect id="_x0000_i1029" style="width:0;height:1.5pt" o:hralign="center" o:hrstd="t" o:hr="t" fillcolor="#a0a0a0" stroked="f"/>
        </w:pict>
      </w:r>
    </w:p>
    <w:p w14:paraId="18332EC4" w14:textId="77777777" w:rsidR="00123358" w:rsidRPr="00B543A3" w:rsidRDefault="00123358" w:rsidP="00123358">
      <w:pPr>
        <w:rPr>
          <w:b/>
          <w:bCs/>
          <w:sz w:val="24"/>
          <w:szCs w:val="24"/>
          <w:lang w:val="en-IN"/>
        </w:rPr>
      </w:pPr>
      <w:r w:rsidRPr="00B543A3">
        <w:rPr>
          <w:b/>
          <w:bCs/>
          <w:sz w:val="24"/>
          <w:szCs w:val="24"/>
          <w:lang w:val="en-IN"/>
        </w:rPr>
        <w:t>4. Model Training</w:t>
      </w:r>
    </w:p>
    <w:p w14:paraId="7E95D4D0" w14:textId="77777777" w:rsidR="00123358" w:rsidRPr="00B543A3" w:rsidRDefault="00123358" w:rsidP="00123358">
      <w:pPr>
        <w:rPr>
          <w:sz w:val="24"/>
          <w:szCs w:val="24"/>
          <w:lang w:val="en-IN"/>
        </w:rPr>
      </w:pPr>
      <w:r w:rsidRPr="00B543A3">
        <w:rPr>
          <w:sz w:val="24"/>
          <w:szCs w:val="24"/>
          <w:lang w:val="en-IN"/>
        </w:rPr>
        <w:t>The model is trained using optimized hyperparameters to achieve high accuracy.</w:t>
      </w:r>
    </w:p>
    <w:p w14:paraId="551237EE" w14:textId="77777777" w:rsidR="00123358" w:rsidRPr="00B543A3" w:rsidRDefault="00123358" w:rsidP="00123358">
      <w:pPr>
        <w:rPr>
          <w:b/>
          <w:bCs/>
          <w:sz w:val="24"/>
          <w:szCs w:val="24"/>
          <w:lang w:val="en-IN"/>
        </w:rPr>
      </w:pPr>
      <w:r w:rsidRPr="00B543A3">
        <w:rPr>
          <w:b/>
          <w:bCs/>
          <w:sz w:val="24"/>
          <w:szCs w:val="24"/>
          <w:lang w:val="en-IN"/>
        </w:rPr>
        <w:t>Training Details</w:t>
      </w:r>
    </w:p>
    <w:p w14:paraId="36F895C8" w14:textId="77777777" w:rsidR="00123358" w:rsidRPr="00B543A3" w:rsidRDefault="00123358" w:rsidP="00123358">
      <w:pPr>
        <w:numPr>
          <w:ilvl w:val="0"/>
          <w:numId w:val="11"/>
        </w:numPr>
        <w:rPr>
          <w:sz w:val="24"/>
          <w:szCs w:val="24"/>
          <w:lang w:val="en-IN"/>
        </w:rPr>
      </w:pPr>
      <w:r w:rsidRPr="00B543A3">
        <w:rPr>
          <w:b/>
          <w:bCs/>
          <w:sz w:val="24"/>
          <w:szCs w:val="24"/>
          <w:lang w:val="en-IN"/>
        </w:rPr>
        <w:t>Optimizer:</w:t>
      </w:r>
      <w:r w:rsidRPr="00B543A3">
        <w:rPr>
          <w:sz w:val="24"/>
          <w:szCs w:val="24"/>
          <w:lang w:val="en-IN"/>
        </w:rPr>
        <w:t xml:space="preserve"> Adam</w:t>
      </w:r>
    </w:p>
    <w:p w14:paraId="7996D7D8" w14:textId="77777777" w:rsidR="00123358" w:rsidRPr="00B543A3" w:rsidRDefault="00123358" w:rsidP="00123358">
      <w:pPr>
        <w:numPr>
          <w:ilvl w:val="0"/>
          <w:numId w:val="11"/>
        </w:numPr>
        <w:rPr>
          <w:sz w:val="24"/>
          <w:szCs w:val="24"/>
          <w:lang w:val="en-IN"/>
        </w:rPr>
      </w:pPr>
      <w:r w:rsidRPr="00B543A3">
        <w:rPr>
          <w:b/>
          <w:bCs/>
          <w:sz w:val="24"/>
          <w:szCs w:val="24"/>
          <w:lang w:val="en-IN"/>
        </w:rPr>
        <w:t>Loss Function:</w:t>
      </w:r>
      <w:r w:rsidRPr="00B543A3">
        <w:rPr>
          <w:sz w:val="24"/>
          <w:szCs w:val="24"/>
          <w:lang w:val="en-IN"/>
        </w:rPr>
        <w:t xml:space="preserve"> Categorical Crossentropy</w:t>
      </w:r>
    </w:p>
    <w:p w14:paraId="2AE37088" w14:textId="77777777" w:rsidR="00123358" w:rsidRPr="00B543A3" w:rsidRDefault="00123358" w:rsidP="00123358">
      <w:pPr>
        <w:numPr>
          <w:ilvl w:val="0"/>
          <w:numId w:val="11"/>
        </w:numPr>
        <w:rPr>
          <w:sz w:val="24"/>
          <w:szCs w:val="24"/>
          <w:lang w:val="en-IN"/>
        </w:rPr>
      </w:pPr>
      <w:r w:rsidRPr="00B543A3">
        <w:rPr>
          <w:b/>
          <w:bCs/>
          <w:sz w:val="24"/>
          <w:szCs w:val="24"/>
          <w:lang w:val="en-IN"/>
        </w:rPr>
        <w:t>Batch Size:</w:t>
      </w:r>
      <w:r w:rsidRPr="00B543A3">
        <w:rPr>
          <w:sz w:val="24"/>
          <w:szCs w:val="24"/>
          <w:lang w:val="en-IN"/>
        </w:rPr>
        <w:t xml:space="preserve"> 32 or 64</w:t>
      </w:r>
    </w:p>
    <w:p w14:paraId="7260DD02" w14:textId="77777777" w:rsidR="00123358" w:rsidRPr="00B543A3" w:rsidRDefault="00123358" w:rsidP="00123358">
      <w:pPr>
        <w:numPr>
          <w:ilvl w:val="0"/>
          <w:numId w:val="11"/>
        </w:numPr>
        <w:rPr>
          <w:sz w:val="24"/>
          <w:szCs w:val="24"/>
          <w:lang w:val="en-IN"/>
        </w:rPr>
      </w:pPr>
      <w:r w:rsidRPr="00B543A3">
        <w:rPr>
          <w:b/>
          <w:bCs/>
          <w:sz w:val="24"/>
          <w:szCs w:val="24"/>
          <w:lang w:val="en-IN"/>
        </w:rPr>
        <w:t>Epochs:</w:t>
      </w:r>
      <w:r w:rsidRPr="00B543A3">
        <w:rPr>
          <w:sz w:val="24"/>
          <w:szCs w:val="24"/>
          <w:lang w:val="en-IN"/>
        </w:rPr>
        <w:t xml:space="preserve"> 20–50</w:t>
      </w:r>
    </w:p>
    <w:p w14:paraId="090B7A22" w14:textId="77777777" w:rsidR="00123358" w:rsidRPr="00B543A3" w:rsidRDefault="00123358" w:rsidP="00123358">
      <w:pPr>
        <w:numPr>
          <w:ilvl w:val="0"/>
          <w:numId w:val="11"/>
        </w:numPr>
        <w:rPr>
          <w:sz w:val="24"/>
          <w:szCs w:val="24"/>
          <w:lang w:val="en-IN"/>
        </w:rPr>
      </w:pPr>
      <w:r w:rsidRPr="00B543A3">
        <w:rPr>
          <w:b/>
          <w:bCs/>
          <w:sz w:val="24"/>
          <w:szCs w:val="24"/>
          <w:lang w:val="en-IN"/>
        </w:rPr>
        <w:t>Metrics:</w:t>
      </w:r>
      <w:r w:rsidRPr="00B543A3">
        <w:rPr>
          <w:sz w:val="24"/>
          <w:szCs w:val="24"/>
          <w:lang w:val="en-IN"/>
        </w:rPr>
        <w:t xml:space="preserve"> Accuracy and loss</w:t>
      </w:r>
    </w:p>
    <w:p w14:paraId="18592D1E" w14:textId="77777777" w:rsidR="00123358" w:rsidRPr="00B543A3" w:rsidRDefault="00123358" w:rsidP="00123358">
      <w:pPr>
        <w:rPr>
          <w:sz w:val="24"/>
          <w:szCs w:val="24"/>
          <w:lang w:val="en-IN"/>
        </w:rPr>
      </w:pPr>
      <w:r w:rsidRPr="00B543A3">
        <w:rPr>
          <w:sz w:val="24"/>
          <w:szCs w:val="24"/>
          <w:lang w:val="en-IN"/>
        </w:rPr>
        <w:t>The model gradually improves as it learns distinct hand-gesture features.</w:t>
      </w:r>
    </w:p>
    <w:p w14:paraId="3024854E" w14:textId="77777777" w:rsidR="00123358" w:rsidRPr="00B543A3" w:rsidRDefault="00123358" w:rsidP="00123358">
      <w:pPr>
        <w:rPr>
          <w:b/>
          <w:bCs/>
          <w:sz w:val="24"/>
          <w:szCs w:val="24"/>
          <w:lang w:val="en-IN"/>
        </w:rPr>
      </w:pPr>
      <w:r w:rsidRPr="00B543A3">
        <w:rPr>
          <w:b/>
          <w:bCs/>
          <w:sz w:val="24"/>
          <w:szCs w:val="24"/>
          <w:lang w:val="en-IN"/>
        </w:rPr>
        <w:t>Model Evaluation</w:t>
      </w:r>
    </w:p>
    <w:p w14:paraId="041ADE07" w14:textId="77777777" w:rsidR="00123358" w:rsidRPr="00B543A3" w:rsidRDefault="00123358" w:rsidP="00123358">
      <w:pPr>
        <w:rPr>
          <w:sz w:val="24"/>
          <w:szCs w:val="24"/>
          <w:lang w:val="en-IN"/>
        </w:rPr>
      </w:pPr>
      <w:r w:rsidRPr="00B543A3">
        <w:rPr>
          <w:sz w:val="24"/>
          <w:szCs w:val="24"/>
          <w:lang w:val="en-IN"/>
        </w:rPr>
        <w:t>During training:</w:t>
      </w:r>
    </w:p>
    <w:p w14:paraId="15C45A1C" w14:textId="77777777" w:rsidR="00123358" w:rsidRPr="00B543A3" w:rsidRDefault="00123358" w:rsidP="00123358">
      <w:pPr>
        <w:numPr>
          <w:ilvl w:val="0"/>
          <w:numId w:val="12"/>
        </w:numPr>
        <w:rPr>
          <w:sz w:val="24"/>
          <w:szCs w:val="24"/>
          <w:lang w:val="en-IN"/>
        </w:rPr>
      </w:pPr>
      <w:r w:rsidRPr="00B543A3">
        <w:rPr>
          <w:sz w:val="24"/>
          <w:szCs w:val="24"/>
          <w:lang w:val="en-IN"/>
        </w:rPr>
        <w:lastRenderedPageBreak/>
        <w:t>Training accuracy and validation accuracy are tracked.</w:t>
      </w:r>
    </w:p>
    <w:p w14:paraId="28C1940E" w14:textId="77777777" w:rsidR="00123358" w:rsidRPr="00B543A3" w:rsidRDefault="00123358" w:rsidP="00123358">
      <w:pPr>
        <w:numPr>
          <w:ilvl w:val="0"/>
          <w:numId w:val="12"/>
        </w:numPr>
        <w:rPr>
          <w:sz w:val="24"/>
          <w:szCs w:val="24"/>
          <w:lang w:val="en-IN"/>
        </w:rPr>
      </w:pPr>
      <w:r w:rsidRPr="00B543A3">
        <w:rPr>
          <w:sz w:val="24"/>
          <w:szCs w:val="24"/>
          <w:lang w:val="en-IN"/>
        </w:rPr>
        <w:t>Loss graph confirms how well the model is learning.</w:t>
      </w:r>
    </w:p>
    <w:p w14:paraId="25599330" w14:textId="77777777" w:rsidR="00123358" w:rsidRPr="00B543A3" w:rsidRDefault="00123358" w:rsidP="00123358">
      <w:pPr>
        <w:numPr>
          <w:ilvl w:val="0"/>
          <w:numId w:val="12"/>
        </w:numPr>
        <w:rPr>
          <w:sz w:val="24"/>
          <w:szCs w:val="24"/>
          <w:lang w:val="en-IN"/>
        </w:rPr>
      </w:pPr>
      <w:r w:rsidRPr="00B543A3">
        <w:rPr>
          <w:sz w:val="24"/>
          <w:szCs w:val="24"/>
          <w:lang w:val="en-IN"/>
        </w:rPr>
        <w:t>Overfitting is controlled using dropout and augmentation.</w:t>
      </w:r>
    </w:p>
    <w:p w14:paraId="78705174" w14:textId="77777777" w:rsidR="00123358" w:rsidRPr="00B543A3" w:rsidRDefault="00CA3595" w:rsidP="00123358">
      <w:pPr>
        <w:rPr>
          <w:sz w:val="24"/>
          <w:szCs w:val="24"/>
          <w:lang w:val="en-IN"/>
        </w:rPr>
      </w:pPr>
      <w:r w:rsidRPr="00B543A3">
        <w:rPr>
          <w:sz w:val="24"/>
          <w:szCs w:val="24"/>
          <w:lang w:val="en-IN"/>
        </w:rPr>
        <w:pict w14:anchorId="28B0EC09">
          <v:rect id="_x0000_i1030" style="width:0;height:1.5pt" o:hralign="center" o:hrstd="t" o:hr="t" fillcolor="#a0a0a0" stroked="f"/>
        </w:pict>
      </w:r>
    </w:p>
    <w:p w14:paraId="07F1D81D" w14:textId="77777777" w:rsidR="00123358" w:rsidRPr="00B543A3" w:rsidRDefault="00123358" w:rsidP="00123358">
      <w:pPr>
        <w:rPr>
          <w:b/>
          <w:bCs/>
          <w:sz w:val="24"/>
          <w:szCs w:val="24"/>
          <w:lang w:val="en-IN"/>
        </w:rPr>
      </w:pPr>
      <w:r w:rsidRPr="00B543A3">
        <w:rPr>
          <w:b/>
          <w:bCs/>
          <w:sz w:val="24"/>
          <w:szCs w:val="24"/>
          <w:lang w:val="en-IN"/>
        </w:rPr>
        <w:t>5. Real-Time Gesture Detection</w:t>
      </w:r>
    </w:p>
    <w:p w14:paraId="63FC8582" w14:textId="77777777" w:rsidR="00123358" w:rsidRPr="00B543A3" w:rsidRDefault="00123358" w:rsidP="00123358">
      <w:pPr>
        <w:rPr>
          <w:sz w:val="24"/>
          <w:szCs w:val="24"/>
          <w:lang w:val="en-IN"/>
        </w:rPr>
      </w:pPr>
      <w:r w:rsidRPr="00B543A3">
        <w:rPr>
          <w:sz w:val="24"/>
          <w:szCs w:val="24"/>
          <w:lang w:val="en-IN"/>
        </w:rPr>
        <w:t xml:space="preserve">After training, the model is integrated with </w:t>
      </w:r>
      <w:r w:rsidRPr="00B543A3">
        <w:rPr>
          <w:b/>
          <w:bCs/>
          <w:sz w:val="24"/>
          <w:szCs w:val="24"/>
          <w:lang w:val="en-IN"/>
        </w:rPr>
        <w:t>OpenCV</w:t>
      </w:r>
      <w:r w:rsidRPr="00B543A3">
        <w:rPr>
          <w:sz w:val="24"/>
          <w:szCs w:val="24"/>
          <w:lang w:val="en-IN"/>
        </w:rPr>
        <w:t xml:space="preserve"> for real-time recognition.</w:t>
      </w:r>
    </w:p>
    <w:p w14:paraId="699AB62C" w14:textId="77777777" w:rsidR="00123358" w:rsidRPr="00B543A3" w:rsidRDefault="00123358" w:rsidP="00123358">
      <w:pPr>
        <w:rPr>
          <w:b/>
          <w:bCs/>
          <w:sz w:val="24"/>
          <w:szCs w:val="24"/>
          <w:lang w:val="en-IN"/>
        </w:rPr>
      </w:pPr>
      <w:r w:rsidRPr="00B543A3">
        <w:rPr>
          <w:b/>
          <w:bCs/>
          <w:sz w:val="24"/>
          <w:szCs w:val="24"/>
          <w:lang w:val="en-IN"/>
        </w:rPr>
        <w:t>Steps:</w:t>
      </w:r>
    </w:p>
    <w:p w14:paraId="6F4BB00A" w14:textId="77777777" w:rsidR="00123358" w:rsidRPr="00B543A3" w:rsidRDefault="00123358" w:rsidP="00123358">
      <w:pPr>
        <w:numPr>
          <w:ilvl w:val="0"/>
          <w:numId w:val="13"/>
        </w:numPr>
        <w:rPr>
          <w:sz w:val="24"/>
          <w:szCs w:val="24"/>
          <w:lang w:val="en-IN"/>
        </w:rPr>
      </w:pPr>
      <w:r w:rsidRPr="00B543A3">
        <w:rPr>
          <w:sz w:val="24"/>
          <w:szCs w:val="24"/>
          <w:lang w:val="en-IN"/>
        </w:rPr>
        <w:t>Webcam captures video frames.</w:t>
      </w:r>
    </w:p>
    <w:p w14:paraId="45AD6BB7" w14:textId="77777777" w:rsidR="00123358" w:rsidRPr="00B543A3" w:rsidRDefault="00123358" w:rsidP="00123358">
      <w:pPr>
        <w:numPr>
          <w:ilvl w:val="0"/>
          <w:numId w:val="13"/>
        </w:numPr>
        <w:rPr>
          <w:sz w:val="24"/>
          <w:szCs w:val="24"/>
          <w:lang w:val="en-IN"/>
        </w:rPr>
      </w:pPr>
      <w:r w:rsidRPr="00B543A3">
        <w:rPr>
          <w:sz w:val="24"/>
          <w:szCs w:val="24"/>
          <w:lang w:val="en-IN"/>
        </w:rPr>
        <w:t>Hand region is detected or selected.</w:t>
      </w:r>
    </w:p>
    <w:p w14:paraId="290A1D87" w14:textId="77777777" w:rsidR="00123358" w:rsidRPr="00B543A3" w:rsidRDefault="00123358" w:rsidP="00123358">
      <w:pPr>
        <w:numPr>
          <w:ilvl w:val="0"/>
          <w:numId w:val="13"/>
        </w:numPr>
        <w:rPr>
          <w:sz w:val="24"/>
          <w:szCs w:val="24"/>
          <w:lang w:val="en-IN"/>
        </w:rPr>
      </w:pPr>
      <w:r w:rsidRPr="00B543A3">
        <w:rPr>
          <w:sz w:val="24"/>
          <w:szCs w:val="24"/>
          <w:lang w:val="en-IN"/>
        </w:rPr>
        <w:t>Frame is resized and preprocessed like training images.</w:t>
      </w:r>
    </w:p>
    <w:p w14:paraId="041B99EA" w14:textId="77777777" w:rsidR="00123358" w:rsidRPr="00B543A3" w:rsidRDefault="00123358" w:rsidP="00123358">
      <w:pPr>
        <w:numPr>
          <w:ilvl w:val="0"/>
          <w:numId w:val="13"/>
        </w:numPr>
        <w:rPr>
          <w:sz w:val="24"/>
          <w:szCs w:val="24"/>
          <w:lang w:val="en-IN"/>
        </w:rPr>
      </w:pPr>
      <w:r w:rsidRPr="00B543A3">
        <w:rPr>
          <w:sz w:val="24"/>
          <w:szCs w:val="24"/>
          <w:lang w:val="en-IN"/>
        </w:rPr>
        <w:t>Processed frame is passed to the CNN.</w:t>
      </w:r>
    </w:p>
    <w:p w14:paraId="31EC5FA1" w14:textId="77777777" w:rsidR="00123358" w:rsidRPr="00B543A3" w:rsidRDefault="00123358" w:rsidP="00123358">
      <w:pPr>
        <w:numPr>
          <w:ilvl w:val="0"/>
          <w:numId w:val="13"/>
        </w:numPr>
        <w:rPr>
          <w:sz w:val="24"/>
          <w:szCs w:val="24"/>
          <w:lang w:val="en-IN"/>
        </w:rPr>
      </w:pPr>
      <w:r w:rsidRPr="00B543A3">
        <w:rPr>
          <w:sz w:val="24"/>
          <w:szCs w:val="24"/>
          <w:lang w:val="en-IN"/>
        </w:rPr>
        <w:t>Model predicts the alphabet corresponding to the gesture.</w:t>
      </w:r>
    </w:p>
    <w:p w14:paraId="541D711D" w14:textId="77777777" w:rsidR="00123358" w:rsidRPr="00B543A3" w:rsidRDefault="00123358" w:rsidP="00123358">
      <w:pPr>
        <w:numPr>
          <w:ilvl w:val="0"/>
          <w:numId w:val="13"/>
        </w:numPr>
        <w:rPr>
          <w:sz w:val="24"/>
          <w:szCs w:val="24"/>
          <w:lang w:val="en-IN"/>
        </w:rPr>
      </w:pPr>
      <w:r w:rsidRPr="00B543A3">
        <w:rPr>
          <w:sz w:val="24"/>
          <w:szCs w:val="24"/>
          <w:lang w:val="en-IN"/>
        </w:rPr>
        <w:t>Predicted character is displayed on the screen instantly.</w:t>
      </w:r>
    </w:p>
    <w:p w14:paraId="08894645" w14:textId="77777777" w:rsidR="00123358" w:rsidRDefault="00123358" w:rsidP="00123358">
      <w:pPr>
        <w:rPr>
          <w:sz w:val="24"/>
          <w:szCs w:val="24"/>
          <w:lang w:val="en-IN"/>
        </w:rPr>
      </w:pPr>
      <w:r w:rsidRPr="00B543A3">
        <w:rPr>
          <w:sz w:val="24"/>
          <w:szCs w:val="24"/>
          <w:lang w:val="en-IN"/>
        </w:rPr>
        <w:t>The system works smoothly with minimal delay, making it suitable for live translation.</w:t>
      </w:r>
    </w:p>
    <w:p w14:paraId="0AAA4879" w14:textId="77777777" w:rsidR="00F76EDA" w:rsidRDefault="00F76EDA" w:rsidP="00123358">
      <w:pPr>
        <w:rPr>
          <w:sz w:val="24"/>
          <w:szCs w:val="24"/>
          <w:lang w:val="en-IN"/>
        </w:rPr>
      </w:pPr>
    </w:p>
    <w:p w14:paraId="56FD462D" w14:textId="77777777" w:rsidR="00F76EDA" w:rsidRDefault="00F76EDA" w:rsidP="00123358">
      <w:pPr>
        <w:rPr>
          <w:sz w:val="24"/>
          <w:szCs w:val="24"/>
          <w:lang w:val="en-IN"/>
        </w:rPr>
      </w:pPr>
    </w:p>
    <w:p w14:paraId="60D5A85F" w14:textId="77777777" w:rsidR="00F76EDA" w:rsidRDefault="00F76EDA" w:rsidP="00123358">
      <w:pPr>
        <w:rPr>
          <w:sz w:val="24"/>
          <w:szCs w:val="24"/>
          <w:lang w:val="en-IN"/>
        </w:rPr>
      </w:pPr>
    </w:p>
    <w:p w14:paraId="16DB8A69" w14:textId="77777777" w:rsidR="00F76EDA" w:rsidRDefault="00F76EDA" w:rsidP="00123358">
      <w:pPr>
        <w:rPr>
          <w:sz w:val="24"/>
          <w:szCs w:val="24"/>
          <w:lang w:val="en-IN"/>
        </w:rPr>
      </w:pPr>
    </w:p>
    <w:p w14:paraId="2E5622D8" w14:textId="77777777" w:rsidR="00F76EDA" w:rsidRDefault="00F76EDA" w:rsidP="00123358">
      <w:pPr>
        <w:rPr>
          <w:sz w:val="24"/>
          <w:szCs w:val="24"/>
          <w:lang w:val="en-IN"/>
        </w:rPr>
      </w:pPr>
    </w:p>
    <w:p w14:paraId="04775612" w14:textId="77777777" w:rsidR="00F76EDA" w:rsidRDefault="00F76EDA" w:rsidP="00123358">
      <w:pPr>
        <w:rPr>
          <w:sz w:val="24"/>
          <w:szCs w:val="24"/>
          <w:lang w:val="en-IN"/>
        </w:rPr>
      </w:pPr>
    </w:p>
    <w:p w14:paraId="7CE3572D" w14:textId="77777777" w:rsidR="00F76EDA" w:rsidRDefault="00F76EDA" w:rsidP="00123358">
      <w:pPr>
        <w:rPr>
          <w:sz w:val="24"/>
          <w:szCs w:val="24"/>
          <w:lang w:val="en-IN"/>
        </w:rPr>
      </w:pPr>
    </w:p>
    <w:p w14:paraId="2E0E4A0A" w14:textId="77777777" w:rsidR="00F76EDA" w:rsidRDefault="00F76EDA" w:rsidP="00123358">
      <w:pPr>
        <w:rPr>
          <w:sz w:val="24"/>
          <w:szCs w:val="24"/>
          <w:lang w:val="en-IN"/>
        </w:rPr>
      </w:pPr>
    </w:p>
    <w:p w14:paraId="7BC189FF" w14:textId="77777777" w:rsidR="00F76EDA" w:rsidRDefault="00F76EDA" w:rsidP="00123358">
      <w:pPr>
        <w:rPr>
          <w:sz w:val="24"/>
          <w:szCs w:val="24"/>
          <w:lang w:val="en-IN"/>
        </w:rPr>
      </w:pPr>
    </w:p>
    <w:p w14:paraId="5B8BF15A" w14:textId="77777777" w:rsidR="00F76EDA" w:rsidRDefault="00F76EDA" w:rsidP="00123358">
      <w:pPr>
        <w:rPr>
          <w:sz w:val="24"/>
          <w:szCs w:val="24"/>
          <w:lang w:val="en-IN"/>
        </w:rPr>
      </w:pPr>
    </w:p>
    <w:p w14:paraId="45FA4556" w14:textId="77777777" w:rsidR="008C388D" w:rsidRDefault="008C388D" w:rsidP="008C388D">
      <w:pPr>
        <w:rPr>
          <w:b/>
          <w:bCs/>
          <w:sz w:val="28"/>
          <w:szCs w:val="28"/>
        </w:rPr>
      </w:pPr>
      <w:r w:rsidRPr="008C388D">
        <w:rPr>
          <w:b/>
          <w:bCs/>
          <w:sz w:val="28"/>
          <w:szCs w:val="28"/>
        </w:rPr>
        <w:lastRenderedPageBreak/>
        <w:t>WORKFLOW PIPELINE</w:t>
      </w:r>
    </w:p>
    <w:p w14:paraId="0C579A09" w14:textId="77777777" w:rsidR="00131158" w:rsidRPr="00131158" w:rsidRDefault="00131158" w:rsidP="00131158">
      <w:pPr>
        <w:rPr>
          <w:b/>
          <w:bCs/>
          <w:sz w:val="28"/>
          <w:szCs w:val="28"/>
        </w:rPr>
      </w:pPr>
      <w:r w:rsidRPr="00131158">
        <w:rPr>
          <w:b/>
          <w:bCs/>
          <w:sz w:val="28"/>
          <w:szCs w:val="28"/>
        </w:rPr>
        <w:t>+------------------------------------------------+</w:t>
      </w:r>
    </w:p>
    <w:p w14:paraId="17BCF263" w14:textId="77777777" w:rsidR="00131158" w:rsidRPr="00131158" w:rsidRDefault="00131158" w:rsidP="00131158">
      <w:pPr>
        <w:rPr>
          <w:b/>
          <w:bCs/>
          <w:sz w:val="28"/>
          <w:szCs w:val="28"/>
        </w:rPr>
      </w:pPr>
      <w:r w:rsidRPr="00131158">
        <w:rPr>
          <w:b/>
          <w:bCs/>
          <w:sz w:val="28"/>
          <w:szCs w:val="28"/>
        </w:rPr>
        <w:t>|                Dataset Collection              |</w:t>
      </w:r>
    </w:p>
    <w:p w14:paraId="46AB6C66" w14:textId="77777777" w:rsidR="00131158" w:rsidRPr="00131158" w:rsidRDefault="00131158" w:rsidP="00131158">
      <w:pPr>
        <w:rPr>
          <w:b/>
          <w:bCs/>
          <w:sz w:val="28"/>
          <w:szCs w:val="28"/>
        </w:rPr>
      </w:pPr>
      <w:r w:rsidRPr="00131158">
        <w:rPr>
          <w:b/>
          <w:bCs/>
          <w:sz w:val="28"/>
          <w:szCs w:val="28"/>
        </w:rPr>
        <w:t>+-------------------------+----------------------+</w:t>
      </w:r>
    </w:p>
    <w:p w14:paraId="396A53E1" w14:textId="77777777" w:rsidR="00131158" w:rsidRPr="00131158" w:rsidRDefault="00131158" w:rsidP="00131158">
      <w:pPr>
        <w:rPr>
          <w:b/>
          <w:bCs/>
          <w:sz w:val="28"/>
          <w:szCs w:val="28"/>
        </w:rPr>
      </w:pPr>
      <w:r w:rsidRPr="00131158">
        <w:rPr>
          <w:b/>
          <w:bCs/>
          <w:sz w:val="28"/>
          <w:szCs w:val="28"/>
        </w:rPr>
        <w:t xml:space="preserve">                          |</w:t>
      </w:r>
    </w:p>
    <w:p w14:paraId="3F20BBE0" w14:textId="77777777" w:rsidR="00131158" w:rsidRPr="00131158" w:rsidRDefault="00131158" w:rsidP="00131158">
      <w:pPr>
        <w:rPr>
          <w:b/>
          <w:bCs/>
          <w:sz w:val="28"/>
          <w:szCs w:val="28"/>
        </w:rPr>
      </w:pPr>
      <w:r w:rsidRPr="00131158">
        <w:rPr>
          <w:b/>
          <w:bCs/>
          <w:sz w:val="28"/>
          <w:szCs w:val="28"/>
        </w:rPr>
        <w:t xml:space="preserve">                          v</w:t>
      </w:r>
    </w:p>
    <w:p w14:paraId="65D451BF" w14:textId="77777777" w:rsidR="00131158" w:rsidRPr="00131158" w:rsidRDefault="00131158" w:rsidP="00131158">
      <w:pPr>
        <w:rPr>
          <w:b/>
          <w:bCs/>
          <w:sz w:val="28"/>
          <w:szCs w:val="28"/>
        </w:rPr>
      </w:pPr>
      <w:r w:rsidRPr="00131158">
        <w:rPr>
          <w:b/>
          <w:bCs/>
          <w:sz w:val="28"/>
          <w:szCs w:val="28"/>
        </w:rPr>
        <w:t>+------------------------------------------------+</w:t>
      </w:r>
    </w:p>
    <w:p w14:paraId="1D50F045" w14:textId="77777777" w:rsidR="00131158" w:rsidRPr="00131158" w:rsidRDefault="00131158" w:rsidP="00131158">
      <w:pPr>
        <w:rPr>
          <w:b/>
          <w:bCs/>
          <w:sz w:val="28"/>
          <w:szCs w:val="28"/>
        </w:rPr>
      </w:pPr>
      <w:r w:rsidRPr="00131158">
        <w:rPr>
          <w:b/>
          <w:bCs/>
          <w:sz w:val="28"/>
          <w:szCs w:val="28"/>
        </w:rPr>
        <w:t>|                Data Preprocessing              |</w:t>
      </w:r>
    </w:p>
    <w:p w14:paraId="451E3F6A" w14:textId="106DFE63" w:rsidR="00131158" w:rsidRPr="00131158" w:rsidRDefault="00131158" w:rsidP="00131158">
      <w:pPr>
        <w:rPr>
          <w:b/>
          <w:bCs/>
          <w:sz w:val="28"/>
          <w:szCs w:val="28"/>
        </w:rPr>
      </w:pPr>
      <w:r w:rsidRPr="00131158">
        <w:rPr>
          <w:b/>
          <w:bCs/>
          <w:sz w:val="28"/>
          <w:szCs w:val="28"/>
        </w:rPr>
        <w:t xml:space="preserve">| </w:t>
      </w:r>
      <w:r>
        <w:rPr>
          <w:b/>
          <w:bCs/>
          <w:sz w:val="28"/>
          <w:szCs w:val="28"/>
        </w:rPr>
        <w:t xml:space="preserve">                                                                 </w:t>
      </w:r>
      <w:r w:rsidRPr="00131158">
        <w:rPr>
          <w:b/>
          <w:bCs/>
          <w:sz w:val="28"/>
          <w:szCs w:val="28"/>
        </w:rPr>
        <w:t xml:space="preserve">     |</w:t>
      </w:r>
    </w:p>
    <w:p w14:paraId="34738FC3" w14:textId="77777777" w:rsidR="00131158" w:rsidRPr="00131158" w:rsidRDefault="00131158" w:rsidP="00131158">
      <w:pPr>
        <w:rPr>
          <w:b/>
          <w:bCs/>
          <w:sz w:val="28"/>
          <w:szCs w:val="28"/>
        </w:rPr>
      </w:pPr>
      <w:r w:rsidRPr="00131158">
        <w:rPr>
          <w:b/>
          <w:bCs/>
          <w:sz w:val="28"/>
          <w:szCs w:val="28"/>
        </w:rPr>
        <w:t>+-------------------------+----------------------+</w:t>
      </w:r>
    </w:p>
    <w:p w14:paraId="505F05E7" w14:textId="77777777" w:rsidR="00131158" w:rsidRPr="00131158" w:rsidRDefault="00131158" w:rsidP="00131158">
      <w:pPr>
        <w:rPr>
          <w:b/>
          <w:bCs/>
          <w:sz w:val="28"/>
          <w:szCs w:val="28"/>
        </w:rPr>
      </w:pPr>
      <w:r w:rsidRPr="00131158">
        <w:rPr>
          <w:b/>
          <w:bCs/>
          <w:sz w:val="28"/>
          <w:szCs w:val="28"/>
        </w:rPr>
        <w:t xml:space="preserve">                          |</w:t>
      </w:r>
    </w:p>
    <w:p w14:paraId="6872557E" w14:textId="77777777" w:rsidR="00131158" w:rsidRPr="00131158" w:rsidRDefault="00131158" w:rsidP="00131158">
      <w:pPr>
        <w:rPr>
          <w:b/>
          <w:bCs/>
          <w:sz w:val="28"/>
          <w:szCs w:val="28"/>
        </w:rPr>
      </w:pPr>
      <w:r w:rsidRPr="00131158">
        <w:rPr>
          <w:b/>
          <w:bCs/>
          <w:sz w:val="28"/>
          <w:szCs w:val="28"/>
        </w:rPr>
        <w:t xml:space="preserve">                          v</w:t>
      </w:r>
    </w:p>
    <w:p w14:paraId="0546B62B" w14:textId="77777777" w:rsidR="00131158" w:rsidRPr="00131158" w:rsidRDefault="00131158" w:rsidP="00131158">
      <w:pPr>
        <w:rPr>
          <w:b/>
          <w:bCs/>
          <w:sz w:val="28"/>
          <w:szCs w:val="28"/>
        </w:rPr>
      </w:pPr>
      <w:r w:rsidRPr="00131158">
        <w:rPr>
          <w:b/>
          <w:bCs/>
          <w:sz w:val="28"/>
          <w:szCs w:val="28"/>
        </w:rPr>
        <w:t>+------------------------------------------------+</w:t>
      </w:r>
    </w:p>
    <w:p w14:paraId="04C7389C" w14:textId="77777777" w:rsidR="00131158" w:rsidRPr="00131158" w:rsidRDefault="00131158" w:rsidP="00131158">
      <w:pPr>
        <w:rPr>
          <w:b/>
          <w:bCs/>
          <w:sz w:val="28"/>
          <w:szCs w:val="28"/>
        </w:rPr>
      </w:pPr>
      <w:r w:rsidRPr="00131158">
        <w:rPr>
          <w:b/>
          <w:bCs/>
          <w:sz w:val="28"/>
          <w:szCs w:val="28"/>
        </w:rPr>
        <w:t>|             CNN Model Construction             |</w:t>
      </w:r>
    </w:p>
    <w:p w14:paraId="69D379DB" w14:textId="77777777" w:rsidR="00131158" w:rsidRPr="00131158" w:rsidRDefault="00131158" w:rsidP="00131158">
      <w:pPr>
        <w:rPr>
          <w:b/>
          <w:bCs/>
          <w:sz w:val="28"/>
          <w:szCs w:val="28"/>
        </w:rPr>
      </w:pPr>
      <w:r w:rsidRPr="00131158">
        <w:rPr>
          <w:b/>
          <w:bCs/>
          <w:sz w:val="28"/>
          <w:szCs w:val="28"/>
        </w:rPr>
        <w:t>+-------------------------+----------------------+</w:t>
      </w:r>
    </w:p>
    <w:p w14:paraId="70F6C7CF" w14:textId="77777777" w:rsidR="00131158" w:rsidRPr="00131158" w:rsidRDefault="00131158" w:rsidP="00131158">
      <w:pPr>
        <w:rPr>
          <w:b/>
          <w:bCs/>
          <w:sz w:val="28"/>
          <w:szCs w:val="28"/>
        </w:rPr>
      </w:pPr>
      <w:r w:rsidRPr="00131158">
        <w:rPr>
          <w:b/>
          <w:bCs/>
          <w:sz w:val="28"/>
          <w:szCs w:val="28"/>
        </w:rPr>
        <w:t xml:space="preserve">                          |</w:t>
      </w:r>
    </w:p>
    <w:p w14:paraId="465C36B3" w14:textId="77777777" w:rsidR="00131158" w:rsidRPr="00131158" w:rsidRDefault="00131158" w:rsidP="00131158">
      <w:pPr>
        <w:rPr>
          <w:b/>
          <w:bCs/>
          <w:sz w:val="28"/>
          <w:szCs w:val="28"/>
        </w:rPr>
      </w:pPr>
      <w:r w:rsidRPr="00131158">
        <w:rPr>
          <w:b/>
          <w:bCs/>
          <w:sz w:val="28"/>
          <w:szCs w:val="28"/>
        </w:rPr>
        <w:t xml:space="preserve">                          v</w:t>
      </w:r>
    </w:p>
    <w:p w14:paraId="5AAB5D73" w14:textId="77777777" w:rsidR="00131158" w:rsidRPr="00131158" w:rsidRDefault="00131158" w:rsidP="00131158">
      <w:pPr>
        <w:rPr>
          <w:b/>
          <w:bCs/>
          <w:sz w:val="28"/>
          <w:szCs w:val="28"/>
        </w:rPr>
      </w:pPr>
      <w:r w:rsidRPr="00131158">
        <w:rPr>
          <w:b/>
          <w:bCs/>
          <w:sz w:val="28"/>
          <w:szCs w:val="28"/>
        </w:rPr>
        <w:t>+------------------------------------------------+</w:t>
      </w:r>
    </w:p>
    <w:p w14:paraId="7B2CD83F" w14:textId="77777777" w:rsidR="00131158" w:rsidRPr="00131158" w:rsidRDefault="00131158" w:rsidP="00131158">
      <w:pPr>
        <w:rPr>
          <w:b/>
          <w:bCs/>
          <w:sz w:val="28"/>
          <w:szCs w:val="28"/>
        </w:rPr>
      </w:pPr>
      <w:r w:rsidRPr="00131158">
        <w:rPr>
          <w:b/>
          <w:bCs/>
          <w:sz w:val="28"/>
          <w:szCs w:val="28"/>
        </w:rPr>
        <w:t>|                Model Training                  |</w:t>
      </w:r>
    </w:p>
    <w:p w14:paraId="0270D011" w14:textId="77777777" w:rsidR="00131158" w:rsidRPr="00131158" w:rsidRDefault="00131158" w:rsidP="00131158">
      <w:pPr>
        <w:rPr>
          <w:b/>
          <w:bCs/>
          <w:sz w:val="28"/>
          <w:szCs w:val="28"/>
        </w:rPr>
      </w:pPr>
      <w:r w:rsidRPr="00131158">
        <w:rPr>
          <w:b/>
          <w:bCs/>
          <w:sz w:val="28"/>
          <w:szCs w:val="28"/>
        </w:rPr>
        <w:t>+-------------------------+----------------------+</w:t>
      </w:r>
    </w:p>
    <w:p w14:paraId="3CEAD44C" w14:textId="77777777" w:rsidR="00131158" w:rsidRPr="00131158" w:rsidRDefault="00131158" w:rsidP="00131158">
      <w:pPr>
        <w:rPr>
          <w:b/>
          <w:bCs/>
          <w:sz w:val="28"/>
          <w:szCs w:val="28"/>
        </w:rPr>
      </w:pPr>
      <w:r w:rsidRPr="00131158">
        <w:rPr>
          <w:b/>
          <w:bCs/>
          <w:sz w:val="28"/>
          <w:szCs w:val="28"/>
        </w:rPr>
        <w:t xml:space="preserve">                          |</w:t>
      </w:r>
    </w:p>
    <w:p w14:paraId="17DF4354" w14:textId="77777777" w:rsidR="00131158" w:rsidRPr="00131158" w:rsidRDefault="00131158" w:rsidP="00131158">
      <w:pPr>
        <w:rPr>
          <w:b/>
          <w:bCs/>
          <w:sz w:val="28"/>
          <w:szCs w:val="28"/>
        </w:rPr>
      </w:pPr>
      <w:r w:rsidRPr="00131158">
        <w:rPr>
          <w:b/>
          <w:bCs/>
          <w:sz w:val="28"/>
          <w:szCs w:val="28"/>
        </w:rPr>
        <w:t xml:space="preserve">                          v</w:t>
      </w:r>
    </w:p>
    <w:p w14:paraId="6B269E37" w14:textId="77777777" w:rsidR="00131158" w:rsidRPr="00131158" w:rsidRDefault="00131158" w:rsidP="00131158">
      <w:pPr>
        <w:rPr>
          <w:b/>
          <w:bCs/>
          <w:sz w:val="28"/>
          <w:szCs w:val="28"/>
        </w:rPr>
      </w:pPr>
      <w:r w:rsidRPr="00131158">
        <w:rPr>
          <w:b/>
          <w:bCs/>
          <w:sz w:val="28"/>
          <w:szCs w:val="28"/>
        </w:rPr>
        <w:lastRenderedPageBreak/>
        <w:t>+------------------------------------------------+</w:t>
      </w:r>
    </w:p>
    <w:p w14:paraId="4390A6BB" w14:textId="77777777" w:rsidR="00131158" w:rsidRPr="00131158" w:rsidRDefault="00131158" w:rsidP="00131158">
      <w:pPr>
        <w:rPr>
          <w:b/>
          <w:bCs/>
          <w:sz w:val="28"/>
          <w:szCs w:val="28"/>
        </w:rPr>
      </w:pPr>
      <w:r w:rsidRPr="00131158">
        <w:rPr>
          <w:b/>
          <w:bCs/>
          <w:sz w:val="28"/>
          <w:szCs w:val="28"/>
        </w:rPr>
        <w:t>|                Model Evaluation                |</w:t>
      </w:r>
    </w:p>
    <w:p w14:paraId="1F592C6D" w14:textId="77777777" w:rsidR="00131158" w:rsidRPr="00131158" w:rsidRDefault="00131158" w:rsidP="00131158">
      <w:pPr>
        <w:rPr>
          <w:b/>
          <w:bCs/>
          <w:sz w:val="28"/>
          <w:szCs w:val="28"/>
        </w:rPr>
      </w:pPr>
      <w:r w:rsidRPr="00131158">
        <w:rPr>
          <w:b/>
          <w:bCs/>
          <w:sz w:val="28"/>
          <w:szCs w:val="28"/>
        </w:rPr>
        <w:t>+-------------------------+----------------------+</w:t>
      </w:r>
    </w:p>
    <w:p w14:paraId="3B0A18EE" w14:textId="77777777" w:rsidR="00131158" w:rsidRPr="00131158" w:rsidRDefault="00131158" w:rsidP="00131158">
      <w:pPr>
        <w:rPr>
          <w:b/>
          <w:bCs/>
          <w:sz w:val="28"/>
          <w:szCs w:val="28"/>
        </w:rPr>
      </w:pPr>
      <w:r w:rsidRPr="00131158">
        <w:rPr>
          <w:b/>
          <w:bCs/>
          <w:sz w:val="28"/>
          <w:szCs w:val="28"/>
        </w:rPr>
        <w:t xml:space="preserve">                          |</w:t>
      </w:r>
    </w:p>
    <w:p w14:paraId="0D6B394E" w14:textId="77777777" w:rsidR="00131158" w:rsidRPr="00131158" w:rsidRDefault="00131158" w:rsidP="00131158">
      <w:pPr>
        <w:rPr>
          <w:b/>
          <w:bCs/>
          <w:sz w:val="28"/>
          <w:szCs w:val="28"/>
        </w:rPr>
      </w:pPr>
      <w:r w:rsidRPr="00131158">
        <w:rPr>
          <w:b/>
          <w:bCs/>
          <w:sz w:val="28"/>
          <w:szCs w:val="28"/>
        </w:rPr>
        <w:t xml:space="preserve">                          v</w:t>
      </w:r>
    </w:p>
    <w:p w14:paraId="65822CD1" w14:textId="77777777" w:rsidR="00131158" w:rsidRPr="00131158" w:rsidRDefault="00131158" w:rsidP="00131158">
      <w:pPr>
        <w:rPr>
          <w:b/>
          <w:bCs/>
          <w:sz w:val="28"/>
          <w:szCs w:val="28"/>
        </w:rPr>
      </w:pPr>
      <w:r w:rsidRPr="00131158">
        <w:rPr>
          <w:b/>
          <w:bCs/>
          <w:sz w:val="28"/>
          <w:szCs w:val="28"/>
        </w:rPr>
        <w:t>+------------------------------------------------+</w:t>
      </w:r>
    </w:p>
    <w:p w14:paraId="4DFE32B4" w14:textId="77777777" w:rsidR="00131158" w:rsidRPr="00131158" w:rsidRDefault="00131158" w:rsidP="00131158">
      <w:pPr>
        <w:rPr>
          <w:b/>
          <w:bCs/>
          <w:sz w:val="28"/>
          <w:szCs w:val="28"/>
        </w:rPr>
      </w:pPr>
      <w:r w:rsidRPr="00131158">
        <w:rPr>
          <w:b/>
          <w:bCs/>
          <w:sz w:val="28"/>
          <w:szCs w:val="28"/>
        </w:rPr>
        <w:t>|          Real-Time Gesture Recognition         |</w:t>
      </w:r>
    </w:p>
    <w:p w14:paraId="2BEC08FF" w14:textId="77777777" w:rsidR="00131158" w:rsidRPr="00131158" w:rsidRDefault="00131158" w:rsidP="00131158">
      <w:pPr>
        <w:rPr>
          <w:b/>
          <w:bCs/>
          <w:sz w:val="28"/>
          <w:szCs w:val="28"/>
        </w:rPr>
      </w:pPr>
      <w:r w:rsidRPr="00131158">
        <w:rPr>
          <w:b/>
          <w:bCs/>
          <w:sz w:val="28"/>
          <w:szCs w:val="28"/>
        </w:rPr>
        <w:t>|           (OpenCV + Trained Model)             |</w:t>
      </w:r>
    </w:p>
    <w:p w14:paraId="1921DDCE" w14:textId="77777777" w:rsidR="00131158" w:rsidRPr="00131158" w:rsidRDefault="00131158" w:rsidP="00131158">
      <w:pPr>
        <w:rPr>
          <w:b/>
          <w:bCs/>
          <w:sz w:val="28"/>
          <w:szCs w:val="28"/>
        </w:rPr>
      </w:pPr>
      <w:r w:rsidRPr="00131158">
        <w:rPr>
          <w:b/>
          <w:bCs/>
          <w:sz w:val="28"/>
          <w:szCs w:val="28"/>
        </w:rPr>
        <w:t>+-------------------------+----------------------+</w:t>
      </w:r>
    </w:p>
    <w:p w14:paraId="4346E008" w14:textId="77777777" w:rsidR="00131158" w:rsidRPr="00131158" w:rsidRDefault="00131158" w:rsidP="00131158">
      <w:pPr>
        <w:rPr>
          <w:b/>
          <w:bCs/>
          <w:sz w:val="28"/>
          <w:szCs w:val="28"/>
        </w:rPr>
      </w:pPr>
      <w:r w:rsidRPr="00131158">
        <w:rPr>
          <w:b/>
          <w:bCs/>
          <w:sz w:val="28"/>
          <w:szCs w:val="28"/>
        </w:rPr>
        <w:t xml:space="preserve">                          |</w:t>
      </w:r>
    </w:p>
    <w:p w14:paraId="110D7597" w14:textId="77777777" w:rsidR="00131158" w:rsidRPr="00131158" w:rsidRDefault="00131158" w:rsidP="00131158">
      <w:pPr>
        <w:rPr>
          <w:b/>
          <w:bCs/>
          <w:sz w:val="28"/>
          <w:szCs w:val="28"/>
        </w:rPr>
      </w:pPr>
      <w:r w:rsidRPr="00131158">
        <w:rPr>
          <w:b/>
          <w:bCs/>
          <w:sz w:val="28"/>
          <w:szCs w:val="28"/>
        </w:rPr>
        <w:t xml:space="preserve">                          v</w:t>
      </w:r>
    </w:p>
    <w:p w14:paraId="4C64DDCC" w14:textId="77777777" w:rsidR="00131158" w:rsidRPr="00131158" w:rsidRDefault="00131158" w:rsidP="00131158">
      <w:pPr>
        <w:rPr>
          <w:b/>
          <w:bCs/>
          <w:sz w:val="28"/>
          <w:szCs w:val="28"/>
        </w:rPr>
      </w:pPr>
      <w:r w:rsidRPr="00131158">
        <w:rPr>
          <w:b/>
          <w:bCs/>
          <w:sz w:val="28"/>
          <w:szCs w:val="28"/>
        </w:rPr>
        <w:t>+------------------------------------------------+</w:t>
      </w:r>
    </w:p>
    <w:p w14:paraId="549DC0F0" w14:textId="42A01FB0" w:rsidR="00131158" w:rsidRPr="00131158" w:rsidRDefault="00131158" w:rsidP="00131158">
      <w:pPr>
        <w:rPr>
          <w:b/>
          <w:bCs/>
          <w:sz w:val="28"/>
          <w:szCs w:val="28"/>
        </w:rPr>
      </w:pPr>
      <w:r w:rsidRPr="00131158">
        <w:rPr>
          <w:b/>
          <w:bCs/>
          <w:sz w:val="28"/>
          <w:szCs w:val="28"/>
        </w:rPr>
        <w:t>|   Text / Speech Translation Output     |</w:t>
      </w:r>
    </w:p>
    <w:p w14:paraId="49529056" w14:textId="42FF8B42" w:rsidR="0099092D" w:rsidRPr="008C388D" w:rsidRDefault="00131158" w:rsidP="00131158">
      <w:pPr>
        <w:rPr>
          <w:b/>
          <w:bCs/>
          <w:sz w:val="28"/>
          <w:szCs w:val="28"/>
        </w:rPr>
      </w:pPr>
      <w:r w:rsidRPr="00131158">
        <w:rPr>
          <w:b/>
          <w:bCs/>
          <w:sz w:val="28"/>
          <w:szCs w:val="28"/>
        </w:rPr>
        <w:t>+------------------------------------------------+</w:t>
      </w:r>
    </w:p>
    <w:p w14:paraId="5CEAB473" w14:textId="77777777" w:rsidR="00F76EDA" w:rsidRDefault="00F76EDA" w:rsidP="00123358">
      <w:pPr>
        <w:rPr>
          <w:sz w:val="24"/>
          <w:szCs w:val="24"/>
          <w:lang w:val="en-IN"/>
        </w:rPr>
      </w:pPr>
    </w:p>
    <w:p w14:paraId="746FD976" w14:textId="77777777" w:rsidR="00686B26" w:rsidRDefault="00686B26" w:rsidP="00123358">
      <w:pPr>
        <w:rPr>
          <w:sz w:val="24"/>
          <w:szCs w:val="24"/>
          <w:lang w:val="en-IN"/>
        </w:rPr>
      </w:pPr>
    </w:p>
    <w:p w14:paraId="652AA6D7" w14:textId="77777777" w:rsidR="00686B26" w:rsidRDefault="00686B26" w:rsidP="00123358">
      <w:pPr>
        <w:rPr>
          <w:sz w:val="24"/>
          <w:szCs w:val="24"/>
          <w:lang w:val="en-IN"/>
        </w:rPr>
      </w:pPr>
    </w:p>
    <w:p w14:paraId="74F797D9" w14:textId="77777777" w:rsidR="00686B26" w:rsidRDefault="00686B26" w:rsidP="00123358">
      <w:pPr>
        <w:rPr>
          <w:sz w:val="24"/>
          <w:szCs w:val="24"/>
          <w:lang w:val="en-IN"/>
        </w:rPr>
      </w:pPr>
    </w:p>
    <w:p w14:paraId="03112F3B" w14:textId="77777777" w:rsidR="00686B26" w:rsidRDefault="00686B26" w:rsidP="00123358">
      <w:pPr>
        <w:rPr>
          <w:sz w:val="24"/>
          <w:szCs w:val="24"/>
          <w:lang w:val="en-IN"/>
        </w:rPr>
      </w:pPr>
    </w:p>
    <w:p w14:paraId="4F1CD4E5" w14:textId="77777777" w:rsidR="00686B26" w:rsidRDefault="00686B26" w:rsidP="00123358">
      <w:pPr>
        <w:rPr>
          <w:sz w:val="24"/>
          <w:szCs w:val="24"/>
          <w:lang w:val="en-IN"/>
        </w:rPr>
      </w:pPr>
    </w:p>
    <w:p w14:paraId="0D689B34" w14:textId="77777777" w:rsidR="00686B26" w:rsidRDefault="00686B26" w:rsidP="00123358">
      <w:pPr>
        <w:rPr>
          <w:sz w:val="24"/>
          <w:szCs w:val="24"/>
          <w:lang w:val="en-IN"/>
        </w:rPr>
      </w:pPr>
    </w:p>
    <w:p w14:paraId="62CBA114" w14:textId="77777777" w:rsidR="00686B26" w:rsidRDefault="00686B26" w:rsidP="00123358">
      <w:pPr>
        <w:rPr>
          <w:sz w:val="24"/>
          <w:szCs w:val="24"/>
          <w:lang w:val="en-IN"/>
        </w:rPr>
      </w:pPr>
    </w:p>
    <w:p w14:paraId="51F2197E" w14:textId="77777777" w:rsidR="00686B26" w:rsidRDefault="00686B26" w:rsidP="00123358">
      <w:pPr>
        <w:rPr>
          <w:sz w:val="24"/>
          <w:szCs w:val="24"/>
          <w:lang w:val="en-IN"/>
        </w:rPr>
      </w:pPr>
    </w:p>
    <w:p w14:paraId="6975E07C" w14:textId="77777777" w:rsidR="00686B26" w:rsidRPr="00EA1062" w:rsidRDefault="00686B26" w:rsidP="00123358">
      <w:pPr>
        <w:rPr>
          <w:sz w:val="28"/>
          <w:szCs w:val="28"/>
          <w:lang w:val="en-IN"/>
        </w:rPr>
      </w:pPr>
    </w:p>
    <w:p w14:paraId="491569DE" w14:textId="6750EDF1" w:rsidR="00EA1062" w:rsidRDefault="00EA1062" w:rsidP="00EA1062">
      <w:pPr>
        <w:rPr>
          <w:b/>
          <w:bCs/>
          <w:sz w:val="28"/>
          <w:szCs w:val="28"/>
          <w:lang w:val="en-IN"/>
        </w:rPr>
      </w:pPr>
      <w:r w:rsidRPr="00EA1062">
        <w:rPr>
          <w:b/>
          <w:bCs/>
          <w:sz w:val="28"/>
          <w:szCs w:val="28"/>
          <w:lang w:val="en-IN"/>
        </w:rPr>
        <w:t xml:space="preserve">RESULTS </w:t>
      </w:r>
    </w:p>
    <w:p w14:paraId="73238634" w14:textId="77777777" w:rsidR="00EA1062" w:rsidRPr="00EA1062" w:rsidRDefault="00EA1062" w:rsidP="00EA1062">
      <w:pPr>
        <w:rPr>
          <w:b/>
          <w:bCs/>
          <w:sz w:val="28"/>
          <w:szCs w:val="28"/>
          <w:lang w:val="en-IN"/>
        </w:rPr>
      </w:pPr>
    </w:p>
    <w:p w14:paraId="558B485B" w14:textId="77777777" w:rsidR="00EA1062" w:rsidRPr="00EA1062" w:rsidRDefault="00EA1062" w:rsidP="00EA1062">
      <w:pPr>
        <w:rPr>
          <w:sz w:val="24"/>
          <w:szCs w:val="24"/>
          <w:lang w:val="en-IN"/>
        </w:rPr>
      </w:pPr>
      <w:r w:rsidRPr="00EA1062">
        <w:rPr>
          <w:sz w:val="24"/>
          <w:szCs w:val="24"/>
          <w:lang w:val="en-IN"/>
        </w:rPr>
        <w:t xml:space="preserve">The Sign Language Translator system was successfully trained using the ASL alphabet dataset and produced accurate predictions. The CNN model achieved </w:t>
      </w:r>
      <w:r w:rsidRPr="00EA1062">
        <w:rPr>
          <w:b/>
          <w:bCs/>
          <w:sz w:val="24"/>
          <w:szCs w:val="24"/>
          <w:lang w:val="en-IN"/>
        </w:rPr>
        <w:t>high training and validation accuracy (around 90–95%)</w:t>
      </w:r>
      <w:r w:rsidRPr="00EA1062">
        <w:rPr>
          <w:sz w:val="24"/>
          <w:szCs w:val="24"/>
          <w:lang w:val="en-IN"/>
        </w:rPr>
        <w:t>, showing effective learning.</w:t>
      </w:r>
    </w:p>
    <w:p w14:paraId="5B63BBAD" w14:textId="77777777" w:rsidR="00EA1062" w:rsidRPr="00EA1062" w:rsidRDefault="00EA1062" w:rsidP="00EA1062">
      <w:pPr>
        <w:rPr>
          <w:sz w:val="24"/>
          <w:szCs w:val="24"/>
          <w:lang w:val="en-IN"/>
        </w:rPr>
      </w:pPr>
      <w:r w:rsidRPr="00EA1062">
        <w:rPr>
          <w:sz w:val="24"/>
          <w:szCs w:val="24"/>
          <w:lang w:val="en-IN"/>
        </w:rPr>
        <w:t xml:space="preserve">The system was tested in </w:t>
      </w:r>
      <w:r w:rsidRPr="00EA1062">
        <w:rPr>
          <w:b/>
          <w:bCs/>
          <w:sz w:val="24"/>
          <w:szCs w:val="24"/>
          <w:lang w:val="en-IN"/>
        </w:rPr>
        <w:t>real-time using a webcam</w:t>
      </w:r>
      <w:r w:rsidRPr="00EA1062">
        <w:rPr>
          <w:sz w:val="24"/>
          <w:szCs w:val="24"/>
          <w:lang w:val="en-IN"/>
        </w:rPr>
        <w:t xml:space="preserve">, and it correctly recognized most hand signs and displayed the corresponding alphabet on the screen. It also converted the predicted alphabet into </w:t>
      </w:r>
      <w:r w:rsidRPr="00EA1062">
        <w:rPr>
          <w:b/>
          <w:bCs/>
          <w:sz w:val="24"/>
          <w:szCs w:val="24"/>
          <w:lang w:val="en-IN"/>
        </w:rPr>
        <w:t>speech output</w:t>
      </w:r>
      <w:r w:rsidRPr="00EA1062">
        <w:rPr>
          <w:sz w:val="24"/>
          <w:szCs w:val="24"/>
          <w:lang w:val="en-IN"/>
        </w:rPr>
        <w:t xml:space="preserve"> using text-to-speech.</w:t>
      </w:r>
    </w:p>
    <w:p w14:paraId="1C23B5EA" w14:textId="77777777" w:rsidR="00EA1062" w:rsidRPr="00EA1062" w:rsidRDefault="00EA1062" w:rsidP="00EA1062">
      <w:pPr>
        <w:rPr>
          <w:sz w:val="24"/>
          <w:szCs w:val="24"/>
          <w:lang w:val="en-IN"/>
        </w:rPr>
      </w:pPr>
      <w:r w:rsidRPr="00EA1062">
        <w:rPr>
          <w:sz w:val="24"/>
          <w:szCs w:val="24"/>
          <w:lang w:val="en-IN"/>
        </w:rPr>
        <w:t xml:space="preserve">The overall performance was smooth, with accurate gesture detection under normal lighting conditions. Minor errors were observed in visually similar signs (like </w:t>
      </w:r>
      <w:r w:rsidRPr="00EA1062">
        <w:rPr>
          <w:b/>
          <w:bCs/>
          <w:sz w:val="24"/>
          <w:szCs w:val="24"/>
          <w:lang w:val="en-IN"/>
        </w:rPr>
        <w:t>M/N</w:t>
      </w:r>
      <w:r w:rsidRPr="00EA1062">
        <w:rPr>
          <w:sz w:val="24"/>
          <w:szCs w:val="24"/>
          <w:lang w:val="en-IN"/>
        </w:rPr>
        <w:t xml:space="preserve"> and </w:t>
      </w:r>
      <w:r w:rsidRPr="00EA1062">
        <w:rPr>
          <w:b/>
          <w:bCs/>
          <w:sz w:val="24"/>
          <w:szCs w:val="24"/>
          <w:lang w:val="en-IN"/>
        </w:rPr>
        <w:t>U/V</w:t>
      </w:r>
      <w:r w:rsidRPr="00EA1062">
        <w:rPr>
          <w:sz w:val="24"/>
          <w:szCs w:val="24"/>
          <w:lang w:val="en-IN"/>
        </w:rPr>
        <w:t>).</w:t>
      </w:r>
    </w:p>
    <w:p w14:paraId="21069239" w14:textId="77777777" w:rsidR="00EA1062" w:rsidRPr="00EA1062" w:rsidRDefault="00EA1062" w:rsidP="00EA1062">
      <w:pPr>
        <w:rPr>
          <w:sz w:val="24"/>
          <w:szCs w:val="24"/>
          <w:lang w:val="en-IN"/>
        </w:rPr>
      </w:pPr>
      <w:r w:rsidRPr="00EA1062">
        <w:rPr>
          <w:sz w:val="24"/>
          <w:szCs w:val="24"/>
          <w:lang w:val="en-IN"/>
        </w:rPr>
        <w:t>The results show that the model is effective, reliable, and can be used as a basic tool to help bridge communication between sign language users and non-signers.</w:t>
      </w:r>
    </w:p>
    <w:p w14:paraId="173065BB" w14:textId="77777777" w:rsidR="00686B26" w:rsidRPr="00B543A3" w:rsidRDefault="00686B26" w:rsidP="00123358">
      <w:pPr>
        <w:rPr>
          <w:sz w:val="24"/>
          <w:szCs w:val="24"/>
          <w:lang w:val="en-IN"/>
        </w:rPr>
      </w:pPr>
    </w:p>
    <w:p w14:paraId="72EC981A" w14:textId="1E072AC9" w:rsidR="00EA1062" w:rsidRDefault="00EA1062">
      <w:pPr>
        <w:rPr>
          <w:sz w:val="24"/>
          <w:szCs w:val="24"/>
        </w:rPr>
      </w:pPr>
    </w:p>
    <w:p w14:paraId="0B4ABD7B" w14:textId="77777777" w:rsidR="00EA1062" w:rsidRDefault="00EA1062">
      <w:pPr>
        <w:rPr>
          <w:sz w:val="24"/>
          <w:szCs w:val="24"/>
        </w:rPr>
      </w:pPr>
    </w:p>
    <w:p w14:paraId="23692CC6" w14:textId="77777777" w:rsidR="00EA1062" w:rsidRDefault="00EA1062">
      <w:pPr>
        <w:rPr>
          <w:sz w:val="24"/>
          <w:szCs w:val="24"/>
        </w:rPr>
      </w:pPr>
    </w:p>
    <w:p w14:paraId="0E988931" w14:textId="77777777" w:rsidR="00EA1062" w:rsidRDefault="00EA1062">
      <w:pPr>
        <w:rPr>
          <w:sz w:val="24"/>
          <w:szCs w:val="24"/>
        </w:rPr>
      </w:pPr>
    </w:p>
    <w:p w14:paraId="3728EB9A" w14:textId="77777777" w:rsidR="00EA1062" w:rsidRDefault="00EA1062">
      <w:pPr>
        <w:rPr>
          <w:sz w:val="24"/>
          <w:szCs w:val="24"/>
        </w:rPr>
      </w:pPr>
    </w:p>
    <w:p w14:paraId="232B6D8B" w14:textId="77777777" w:rsidR="00EA1062" w:rsidRDefault="00EA1062">
      <w:pPr>
        <w:rPr>
          <w:sz w:val="24"/>
          <w:szCs w:val="24"/>
        </w:rPr>
      </w:pPr>
    </w:p>
    <w:p w14:paraId="718E3005" w14:textId="77777777" w:rsidR="00EA1062" w:rsidRDefault="00EA1062">
      <w:pPr>
        <w:rPr>
          <w:sz w:val="24"/>
          <w:szCs w:val="24"/>
        </w:rPr>
      </w:pPr>
    </w:p>
    <w:p w14:paraId="6B5544EC" w14:textId="77777777" w:rsidR="00EA1062" w:rsidRDefault="00EA1062">
      <w:pPr>
        <w:rPr>
          <w:sz w:val="24"/>
          <w:szCs w:val="24"/>
        </w:rPr>
      </w:pPr>
    </w:p>
    <w:p w14:paraId="1E833844" w14:textId="77777777" w:rsidR="00EA1062" w:rsidRDefault="00EA1062">
      <w:pPr>
        <w:rPr>
          <w:sz w:val="24"/>
          <w:szCs w:val="24"/>
        </w:rPr>
      </w:pPr>
    </w:p>
    <w:p w14:paraId="7633DB87" w14:textId="77777777" w:rsidR="00EA1062" w:rsidRDefault="00EA1062">
      <w:pPr>
        <w:rPr>
          <w:sz w:val="24"/>
          <w:szCs w:val="24"/>
        </w:rPr>
      </w:pPr>
    </w:p>
    <w:p w14:paraId="5D42F365" w14:textId="77777777" w:rsidR="00EA1062" w:rsidRDefault="00EA1062">
      <w:pPr>
        <w:rPr>
          <w:sz w:val="24"/>
          <w:szCs w:val="24"/>
        </w:rPr>
      </w:pPr>
    </w:p>
    <w:p w14:paraId="106C216B" w14:textId="77777777" w:rsidR="00EA1062" w:rsidRDefault="00EA1062">
      <w:pPr>
        <w:rPr>
          <w:sz w:val="24"/>
          <w:szCs w:val="24"/>
        </w:rPr>
      </w:pPr>
    </w:p>
    <w:p w14:paraId="0F84AAB7" w14:textId="77777777" w:rsidR="00EA1062" w:rsidRDefault="00EA1062">
      <w:pPr>
        <w:rPr>
          <w:sz w:val="24"/>
          <w:szCs w:val="24"/>
        </w:rPr>
      </w:pPr>
    </w:p>
    <w:p w14:paraId="0693DBA0" w14:textId="77777777" w:rsidR="00292A70" w:rsidRPr="00292A70" w:rsidRDefault="00292A70" w:rsidP="00292A70">
      <w:pPr>
        <w:rPr>
          <w:b/>
          <w:bCs/>
          <w:sz w:val="28"/>
          <w:szCs w:val="28"/>
          <w:lang w:val="en-IN"/>
        </w:rPr>
      </w:pPr>
      <w:r w:rsidRPr="00292A70">
        <w:rPr>
          <w:b/>
          <w:bCs/>
          <w:sz w:val="28"/>
          <w:szCs w:val="28"/>
          <w:lang w:val="en-IN"/>
        </w:rPr>
        <w:t>DISCUSSION</w:t>
      </w:r>
    </w:p>
    <w:p w14:paraId="715D36D4" w14:textId="77777777" w:rsidR="00292A70" w:rsidRPr="00292A70" w:rsidRDefault="00292A70" w:rsidP="00292A70">
      <w:pPr>
        <w:numPr>
          <w:ilvl w:val="0"/>
          <w:numId w:val="14"/>
        </w:numPr>
        <w:rPr>
          <w:sz w:val="24"/>
          <w:szCs w:val="24"/>
          <w:lang w:val="en-IN"/>
        </w:rPr>
      </w:pPr>
      <w:r w:rsidRPr="00292A70">
        <w:rPr>
          <w:sz w:val="24"/>
          <w:szCs w:val="24"/>
          <w:lang w:val="en-IN"/>
        </w:rPr>
        <w:t>The project successfully demonstrates that a CNN-based model can effectively recognize ASL hand gestures.</w:t>
      </w:r>
    </w:p>
    <w:p w14:paraId="200D5B94" w14:textId="77777777" w:rsidR="00292A70" w:rsidRPr="00292A70" w:rsidRDefault="00292A70" w:rsidP="00292A70">
      <w:pPr>
        <w:numPr>
          <w:ilvl w:val="0"/>
          <w:numId w:val="14"/>
        </w:numPr>
        <w:rPr>
          <w:sz w:val="24"/>
          <w:szCs w:val="24"/>
          <w:lang w:val="en-IN"/>
        </w:rPr>
      </w:pPr>
      <w:r w:rsidRPr="00292A70">
        <w:rPr>
          <w:sz w:val="24"/>
          <w:szCs w:val="24"/>
          <w:lang w:val="en-IN"/>
        </w:rPr>
        <w:t>The system shows high accuracy with a consistent performance across most test images.</w:t>
      </w:r>
    </w:p>
    <w:p w14:paraId="3B7EFA48" w14:textId="77777777" w:rsidR="00292A70" w:rsidRPr="00292A70" w:rsidRDefault="00292A70" w:rsidP="00292A70">
      <w:pPr>
        <w:numPr>
          <w:ilvl w:val="0"/>
          <w:numId w:val="14"/>
        </w:numPr>
        <w:rPr>
          <w:sz w:val="24"/>
          <w:szCs w:val="24"/>
          <w:lang w:val="en-IN"/>
        </w:rPr>
      </w:pPr>
      <w:r w:rsidRPr="00292A70">
        <w:rPr>
          <w:sz w:val="24"/>
          <w:szCs w:val="24"/>
          <w:lang w:val="en-IN"/>
        </w:rPr>
        <w:t>Real-time detection works smoothly, proving that the model is suitable for practical use.</w:t>
      </w:r>
    </w:p>
    <w:p w14:paraId="11547ADE" w14:textId="77777777" w:rsidR="00292A70" w:rsidRPr="00292A70" w:rsidRDefault="00292A70" w:rsidP="00292A70">
      <w:pPr>
        <w:numPr>
          <w:ilvl w:val="0"/>
          <w:numId w:val="14"/>
        </w:numPr>
        <w:rPr>
          <w:sz w:val="24"/>
          <w:szCs w:val="24"/>
          <w:lang w:val="en-IN"/>
        </w:rPr>
      </w:pPr>
      <w:r w:rsidRPr="00292A70">
        <w:rPr>
          <w:sz w:val="24"/>
          <w:szCs w:val="24"/>
          <w:lang w:val="en-IN"/>
        </w:rPr>
        <w:t xml:space="preserve">Challenges were mainly due to </w:t>
      </w:r>
      <w:r w:rsidRPr="00292A70">
        <w:rPr>
          <w:b/>
          <w:bCs/>
          <w:sz w:val="24"/>
          <w:szCs w:val="24"/>
          <w:lang w:val="en-IN"/>
        </w:rPr>
        <w:t>similar hand shapes</w:t>
      </w:r>
      <w:r w:rsidRPr="00292A70">
        <w:rPr>
          <w:sz w:val="24"/>
          <w:szCs w:val="24"/>
          <w:lang w:val="en-IN"/>
        </w:rPr>
        <w:t>, poor lighting, and variations in hand positioning.</w:t>
      </w:r>
    </w:p>
    <w:p w14:paraId="70FA60E6" w14:textId="77777777" w:rsidR="00292A70" w:rsidRPr="00292A70" w:rsidRDefault="00292A70" w:rsidP="00292A70">
      <w:pPr>
        <w:numPr>
          <w:ilvl w:val="0"/>
          <w:numId w:val="14"/>
        </w:numPr>
        <w:rPr>
          <w:sz w:val="24"/>
          <w:szCs w:val="24"/>
          <w:lang w:val="en-IN"/>
        </w:rPr>
      </w:pPr>
      <w:r w:rsidRPr="00292A70">
        <w:rPr>
          <w:sz w:val="24"/>
          <w:szCs w:val="24"/>
          <w:lang w:val="en-IN"/>
        </w:rPr>
        <w:t>The model performed best when the background was plain and the hand was placed clearly in front of the camera.</w:t>
      </w:r>
    </w:p>
    <w:p w14:paraId="506457FB" w14:textId="77777777" w:rsidR="00292A70" w:rsidRPr="00292A70" w:rsidRDefault="00292A70" w:rsidP="00292A70">
      <w:pPr>
        <w:numPr>
          <w:ilvl w:val="0"/>
          <w:numId w:val="14"/>
        </w:numPr>
        <w:rPr>
          <w:sz w:val="24"/>
          <w:szCs w:val="24"/>
          <w:lang w:val="en-IN"/>
        </w:rPr>
      </w:pPr>
      <w:r w:rsidRPr="00292A70">
        <w:rPr>
          <w:sz w:val="24"/>
          <w:szCs w:val="24"/>
          <w:lang w:val="en-IN"/>
        </w:rPr>
        <w:t>The approach is efficient but can be further optimized for speed and robustness.</w:t>
      </w:r>
    </w:p>
    <w:p w14:paraId="34901EE9" w14:textId="77777777" w:rsidR="00292A70" w:rsidRDefault="00292A70" w:rsidP="00292A70">
      <w:pPr>
        <w:numPr>
          <w:ilvl w:val="0"/>
          <w:numId w:val="14"/>
        </w:numPr>
        <w:rPr>
          <w:sz w:val="24"/>
          <w:szCs w:val="24"/>
          <w:lang w:val="en-IN"/>
        </w:rPr>
      </w:pPr>
      <w:r w:rsidRPr="00292A70">
        <w:rPr>
          <w:sz w:val="24"/>
          <w:szCs w:val="24"/>
          <w:lang w:val="en-IN"/>
        </w:rPr>
        <w:t>The project proves the potential of AI and computer vision to reduce communication barriers between the deaf community and the hearing population.</w:t>
      </w:r>
    </w:p>
    <w:p w14:paraId="288B8040" w14:textId="77777777" w:rsidR="00292A70" w:rsidRDefault="00292A70" w:rsidP="00292A70">
      <w:pPr>
        <w:rPr>
          <w:sz w:val="24"/>
          <w:szCs w:val="24"/>
          <w:lang w:val="en-IN"/>
        </w:rPr>
      </w:pPr>
    </w:p>
    <w:p w14:paraId="17E86958" w14:textId="77777777" w:rsidR="00292A70" w:rsidRDefault="00292A70" w:rsidP="00292A70">
      <w:pPr>
        <w:rPr>
          <w:sz w:val="24"/>
          <w:szCs w:val="24"/>
          <w:lang w:val="en-IN"/>
        </w:rPr>
      </w:pPr>
    </w:p>
    <w:p w14:paraId="7E4502ED" w14:textId="77777777" w:rsidR="00292A70" w:rsidRDefault="00292A70" w:rsidP="00292A70">
      <w:pPr>
        <w:rPr>
          <w:sz w:val="24"/>
          <w:szCs w:val="24"/>
          <w:lang w:val="en-IN"/>
        </w:rPr>
      </w:pPr>
    </w:p>
    <w:p w14:paraId="4357E8F6" w14:textId="77777777" w:rsidR="00292A70" w:rsidRDefault="00292A70" w:rsidP="00292A70">
      <w:pPr>
        <w:rPr>
          <w:sz w:val="24"/>
          <w:szCs w:val="24"/>
          <w:lang w:val="en-IN"/>
        </w:rPr>
      </w:pPr>
    </w:p>
    <w:p w14:paraId="3CAC79A4" w14:textId="77777777" w:rsidR="00292A70" w:rsidRDefault="00292A70" w:rsidP="00292A70">
      <w:pPr>
        <w:rPr>
          <w:sz w:val="24"/>
          <w:szCs w:val="24"/>
          <w:lang w:val="en-IN"/>
        </w:rPr>
      </w:pPr>
    </w:p>
    <w:p w14:paraId="446462E6" w14:textId="77777777" w:rsidR="00292A70" w:rsidRDefault="00292A70" w:rsidP="00292A70">
      <w:pPr>
        <w:rPr>
          <w:sz w:val="24"/>
          <w:szCs w:val="24"/>
          <w:lang w:val="en-IN"/>
        </w:rPr>
      </w:pPr>
    </w:p>
    <w:p w14:paraId="6DFBF92E" w14:textId="77777777" w:rsidR="00292A70" w:rsidRDefault="00292A70" w:rsidP="00292A70">
      <w:pPr>
        <w:rPr>
          <w:sz w:val="24"/>
          <w:szCs w:val="24"/>
          <w:lang w:val="en-IN"/>
        </w:rPr>
      </w:pPr>
    </w:p>
    <w:p w14:paraId="0CE7A374" w14:textId="77777777" w:rsidR="00292A70" w:rsidRDefault="00292A70" w:rsidP="00292A70">
      <w:pPr>
        <w:rPr>
          <w:sz w:val="24"/>
          <w:szCs w:val="24"/>
          <w:lang w:val="en-IN"/>
        </w:rPr>
      </w:pPr>
    </w:p>
    <w:p w14:paraId="2D0D2A97" w14:textId="77777777" w:rsidR="00292A70" w:rsidRDefault="00292A70" w:rsidP="00292A70">
      <w:pPr>
        <w:rPr>
          <w:sz w:val="24"/>
          <w:szCs w:val="24"/>
          <w:lang w:val="en-IN"/>
        </w:rPr>
      </w:pPr>
    </w:p>
    <w:p w14:paraId="27CC925B" w14:textId="77777777" w:rsidR="00292A70" w:rsidRDefault="00292A70" w:rsidP="00292A70">
      <w:pPr>
        <w:rPr>
          <w:sz w:val="24"/>
          <w:szCs w:val="24"/>
          <w:lang w:val="en-IN"/>
        </w:rPr>
      </w:pPr>
    </w:p>
    <w:p w14:paraId="15998E82" w14:textId="77777777" w:rsidR="00292A70" w:rsidRDefault="00292A70" w:rsidP="00292A70">
      <w:pPr>
        <w:rPr>
          <w:sz w:val="24"/>
          <w:szCs w:val="24"/>
          <w:lang w:val="en-IN"/>
        </w:rPr>
      </w:pPr>
    </w:p>
    <w:p w14:paraId="03F5E957" w14:textId="77777777" w:rsidR="00292A70" w:rsidRPr="00292A70" w:rsidRDefault="00292A70" w:rsidP="00292A70">
      <w:pPr>
        <w:rPr>
          <w:sz w:val="24"/>
          <w:szCs w:val="24"/>
          <w:lang w:val="en-IN"/>
        </w:rPr>
      </w:pPr>
    </w:p>
    <w:p w14:paraId="17FEAB9C" w14:textId="77777777" w:rsidR="00292A70" w:rsidRPr="00292A70" w:rsidRDefault="00292A70" w:rsidP="00292A70">
      <w:pPr>
        <w:rPr>
          <w:b/>
          <w:bCs/>
          <w:sz w:val="28"/>
          <w:szCs w:val="28"/>
          <w:lang w:val="en-IN"/>
        </w:rPr>
      </w:pPr>
      <w:r w:rsidRPr="00292A70">
        <w:rPr>
          <w:b/>
          <w:bCs/>
          <w:sz w:val="28"/>
          <w:szCs w:val="28"/>
          <w:lang w:val="en-IN"/>
        </w:rPr>
        <w:t>FUTURE SCOPE</w:t>
      </w:r>
    </w:p>
    <w:p w14:paraId="200A46C8" w14:textId="77777777" w:rsidR="00292A70" w:rsidRPr="00292A70" w:rsidRDefault="00292A70" w:rsidP="00292A70">
      <w:pPr>
        <w:numPr>
          <w:ilvl w:val="0"/>
          <w:numId w:val="15"/>
        </w:numPr>
        <w:rPr>
          <w:sz w:val="24"/>
          <w:szCs w:val="24"/>
          <w:lang w:val="en-IN"/>
        </w:rPr>
      </w:pPr>
      <w:r w:rsidRPr="00292A70">
        <w:rPr>
          <w:sz w:val="24"/>
          <w:szCs w:val="24"/>
          <w:lang w:val="en-IN"/>
        </w:rPr>
        <w:t xml:space="preserve">Extend the model to support </w:t>
      </w:r>
      <w:r w:rsidRPr="00292A70">
        <w:rPr>
          <w:b/>
          <w:bCs/>
          <w:sz w:val="24"/>
          <w:szCs w:val="24"/>
          <w:lang w:val="en-IN"/>
        </w:rPr>
        <w:t>full word-level and sentence-level translation</w:t>
      </w:r>
      <w:r w:rsidRPr="00292A70">
        <w:rPr>
          <w:sz w:val="24"/>
          <w:szCs w:val="24"/>
          <w:lang w:val="en-IN"/>
        </w:rPr>
        <w:t>, not just alphabets.</w:t>
      </w:r>
    </w:p>
    <w:p w14:paraId="454A2898" w14:textId="77777777" w:rsidR="00292A70" w:rsidRPr="00292A70" w:rsidRDefault="00292A70" w:rsidP="00292A70">
      <w:pPr>
        <w:numPr>
          <w:ilvl w:val="0"/>
          <w:numId w:val="15"/>
        </w:numPr>
        <w:rPr>
          <w:sz w:val="24"/>
          <w:szCs w:val="24"/>
          <w:lang w:val="en-IN"/>
        </w:rPr>
      </w:pPr>
      <w:r w:rsidRPr="00292A70">
        <w:rPr>
          <w:sz w:val="24"/>
          <w:szCs w:val="24"/>
          <w:lang w:val="en-IN"/>
        </w:rPr>
        <w:t xml:space="preserve">Add </w:t>
      </w:r>
      <w:r w:rsidRPr="00292A70">
        <w:rPr>
          <w:b/>
          <w:bCs/>
          <w:sz w:val="24"/>
          <w:szCs w:val="24"/>
          <w:lang w:val="en-IN"/>
        </w:rPr>
        <w:t>hand landmarks</w:t>
      </w:r>
      <w:r w:rsidRPr="00292A70">
        <w:rPr>
          <w:sz w:val="24"/>
          <w:szCs w:val="24"/>
          <w:lang w:val="en-IN"/>
        </w:rPr>
        <w:t xml:space="preserve"> and advanced pose estimation (like MediaPipe) for better accuracy.</w:t>
      </w:r>
    </w:p>
    <w:p w14:paraId="49042310" w14:textId="77777777" w:rsidR="00292A70" w:rsidRPr="00292A70" w:rsidRDefault="00292A70" w:rsidP="00292A70">
      <w:pPr>
        <w:numPr>
          <w:ilvl w:val="0"/>
          <w:numId w:val="15"/>
        </w:numPr>
        <w:rPr>
          <w:sz w:val="24"/>
          <w:szCs w:val="24"/>
          <w:lang w:val="en-IN"/>
        </w:rPr>
      </w:pPr>
      <w:r w:rsidRPr="00292A70">
        <w:rPr>
          <w:sz w:val="24"/>
          <w:szCs w:val="24"/>
          <w:lang w:val="en-IN"/>
        </w:rPr>
        <w:t xml:space="preserve">Improve real-time performance by deploying the model on </w:t>
      </w:r>
      <w:r w:rsidRPr="00292A70">
        <w:rPr>
          <w:b/>
          <w:bCs/>
          <w:sz w:val="24"/>
          <w:szCs w:val="24"/>
          <w:lang w:val="en-IN"/>
        </w:rPr>
        <w:t>mobile devices</w:t>
      </w:r>
      <w:r w:rsidRPr="00292A70">
        <w:rPr>
          <w:sz w:val="24"/>
          <w:szCs w:val="24"/>
          <w:lang w:val="en-IN"/>
        </w:rPr>
        <w:t xml:space="preserve"> or as a cloud-based API.</w:t>
      </w:r>
    </w:p>
    <w:p w14:paraId="3EC20078" w14:textId="77777777" w:rsidR="00292A70" w:rsidRPr="00292A70" w:rsidRDefault="00292A70" w:rsidP="00292A70">
      <w:pPr>
        <w:numPr>
          <w:ilvl w:val="0"/>
          <w:numId w:val="15"/>
        </w:numPr>
        <w:rPr>
          <w:sz w:val="24"/>
          <w:szCs w:val="24"/>
          <w:lang w:val="en-IN"/>
        </w:rPr>
      </w:pPr>
      <w:r w:rsidRPr="00292A70">
        <w:rPr>
          <w:sz w:val="24"/>
          <w:szCs w:val="24"/>
          <w:lang w:val="en-IN"/>
        </w:rPr>
        <w:t xml:space="preserve">Create a </w:t>
      </w:r>
      <w:r w:rsidRPr="00292A70">
        <w:rPr>
          <w:b/>
          <w:bCs/>
          <w:sz w:val="24"/>
          <w:szCs w:val="24"/>
          <w:lang w:val="en-IN"/>
        </w:rPr>
        <w:t>two-way communication system</w:t>
      </w:r>
      <w:r w:rsidRPr="00292A70">
        <w:rPr>
          <w:sz w:val="24"/>
          <w:szCs w:val="24"/>
          <w:lang w:val="en-IN"/>
        </w:rPr>
        <w:t xml:space="preserve"> where spoken language is converted into sign animations.</w:t>
      </w:r>
    </w:p>
    <w:p w14:paraId="3398C566" w14:textId="77777777" w:rsidR="00292A70" w:rsidRPr="00292A70" w:rsidRDefault="00292A70" w:rsidP="00292A70">
      <w:pPr>
        <w:numPr>
          <w:ilvl w:val="0"/>
          <w:numId w:val="15"/>
        </w:numPr>
        <w:rPr>
          <w:sz w:val="24"/>
          <w:szCs w:val="24"/>
          <w:lang w:val="en-IN"/>
        </w:rPr>
      </w:pPr>
      <w:r w:rsidRPr="00292A70">
        <w:rPr>
          <w:sz w:val="24"/>
          <w:szCs w:val="24"/>
          <w:lang w:val="en-IN"/>
        </w:rPr>
        <w:t xml:space="preserve">Integrate the system into </w:t>
      </w:r>
      <w:r w:rsidRPr="00292A70">
        <w:rPr>
          <w:b/>
          <w:bCs/>
          <w:sz w:val="24"/>
          <w:szCs w:val="24"/>
          <w:lang w:val="en-IN"/>
        </w:rPr>
        <w:t>schools, hospitals, and public service centers</w:t>
      </w:r>
      <w:r w:rsidRPr="00292A70">
        <w:rPr>
          <w:sz w:val="24"/>
          <w:szCs w:val="24"/>
          <w:lang w:val="en-IN"/>
        </w:rPr>
        <w:t xml:space="preserve"> to support accessibility.</w:t>
      </w:r>
    </w:p>
    <w:p w14:paraId="06D9B0AD" w14:textId="77777777" w:rsidR="00292A70" w:rsidRPr="00292A70" w:rsidRDefault="00292A70" w:rsidP="00292A70">
      <w:pPr>
        <w:numPr>
          <w:ilvl w:val="0"/>
          <w:numId w:val="15"/>
        </w:numPr>
        <w:rPr>
          <w:sz w:val="24"/>
          <w:szCs w:val="24"/>
          <w:lang w:val="en-IN"/>
        </w:rPr>
      </w:pPr>
      <w:r w:rsidRPr="00292A70">
        <w:rPr>
          <w:sz w:val="24"/>
          <w:szCs w:val="24"/>
          <w:lang w:val="en-IN"/>
        </w:rPr>
        <w:t xml:space="preserve">Include support for </w:t>
      </w:r>
      <w:r w:rsidRPr="00292A70">
        <w:rPr>
          <w:b/>
          <w:bCs/>
          <w:sz w:val="24"/>
          <w:szCs w:val="24"/>
          <w:lang w:val="en-IN"/>
        </w:rPr>
        <w:t>multiple sign languages</w:t>
      </w:r>
      <w:r w:rsidRPr="00292A70">
        <w:rPr>
          <w:sz w:val="24"/>
          <w:szCs w:val="24"/>
          <w:lang w:val="en-IN"/>
        </w:rPr>
        <w:t>, such as ISL (Indian Sign Language), BSL, or ASL.</w:t>
      </w:r>
    </w:p>
    <w:p w14:paraId="685B8F6C" w14:textId="77777777" w:rsidR="00292A70" w:rsidRPr="00292A70" w:rsidRDefault="00292A70" w:rsidP="00292A70">
      <w:pPr>
        <w:numPr>
          <w:ilvl w:val="0"/>
          <w:numId w:val="15"/>
        </w:numPr>
        <w:rPr>
          <w:sz w:val="24"/>
          <w:szCs w:val="24"/>
          <w:lang w:val="en-IN"/>
        </w:rPr>
      </w:pPr>
      <w:r w:rsidRPr="00292A70">
        <w:rPr>
          <w:sz w:val="24"/>
          <w:szCs w:val="24"/>
          <w:lang w:val="en-IN"/>
        </w:rPr>
        <w:t xml:space="preserve">Use </w:t>
      </w:r>
      <w:r w:rsidRPr="00292A70">
        <w:rPr>
          <w:b/>
          <w:bCs/>
          <w:sz w:val="24"/>
          <w:szCs w:val="24"/>
          <w:lang w:val="en-IN"/>
        </w:rPr>
        <w:t>3D hand tracking</w:t>
      </w:r>
      <w:r w:rsidRPr="00292A70">
        <w:rPr>
          <w:sz w:val="24"/>
          <w:szCs w:val="24"/>
          <w:lang w:val="en-IN"/>
        </w:rPr>
        <w:t xml:space="preserve"> for more accurate recognition across different angles and lighting conditions.</w:t>
      </w:r>
    </w:p>
    <w:p w14:paraId="1B9A1361" w14:textId="77777777" w:rsidR="00292A70" w:rsidRDefault="00292A70" w:rsidP="00292A70">
      <w:pPr>
        <w:numPr>
          <w:ilvl w:val="0"/>
          <w:numId w:val="15"/>
        </w:numPr>
        <w:rPr>
          <w:sz w:val="24"/>
          <w:szCs w:val="24"/>
          <w:lang w:val="en-IN"/>
        </w:rPr>
      </w:pPr>
      <w:r w:rsidRPr="00292A70">
        <w:rPr>
          <w:sz w:val="24"/>
          <w:szCs w:val="24"/>
          <w:lang w:val="en-IN"/>
        </w:rPr>
        <w:t>Develop a user-friendly app with features like history, learning mode, and gesture tutorials.</w:t>
      </w:r>
    </w:p>
    <w:p w14:paraId="453A552E" w14:textId="77777777" w:rsidR="00292A70" w:rsidRDefault="00292A70" w:rsidP="00292A70">
      <w:pPr>
        <w:rPr>
          <w:sz w:val="24"/>
          <w:szCs w:val="24"/>
          <w:lang w:val="en-IN"/>
        </w:rPr>
      </w:pPr>
    </w:p>
    <w:p w14:paraId="374627EE" w14:textId="77777777" w:rsidR="00292A70" w:rsidRDefault="00292A70" w:rsidP="00292A70">
      <w:pPr>
        <w:rPr>
          <w:sz w:val="24"/>
          <w:szCs w:val="24"/>
          <w:lang w:val="en-IN"/>
        </w:rPr>
      </w:pPr>
    </w:p>
    <w:p w14:paraId="75A95740" w14:textId="77777777" w:rsidR="00292A70" w:rsidRDefault="00292A70" w:rsidP="00292A70">
      <w:pPr>
        <w:rPr>
          <w:sz w:val="24"/>
          <w:szCs w:val="24"/>
          <w:lang w:val="en-IN"/>
        </w:rPr>
      </w:pPr>
    </w:p>
    <w:p w14:paraId="1B4F7083" w14:textId="77777777" w:rsidR="00292A70" w:rsidRDefault="00292A70" w:rsidP="00292A70">
      <w:pPr>
        <w:rPr>
          <w:sz w:val="24"/>
          <w:szCs w:val="24"/>
          <w:lang w:val="en-IN"/>
        </w:rPr>
      </w:pPr>
    </w:p>
    <w:p w14:paraId="6D2A046D" w14:textId="77777777" w:rsidR="00292A70" w:rsidRDefault="00292A70" w:rsidP="00292A70">
      <w:pPr>
        <w:rPr>
          <w:sz w:val="24"/>
          <w:szCs w:val="24"/>
          <w:lang w:val="en-IN"/>
        </w:rPr>
      </w:pPr>
    </w:p>
    <w:p w14:paraId="04F85F85" w14:textId="77777777" w:rsidR="00292A70" w:rsidRDefault="00292A70" w:rsidP="00292A70">
      <w:pPr>
        <w:rPr>
          <w:sz w:val="24"/>
          <w:szCs w:val="24"/>
          <w:lang w:val="en-IN"/>
        </w:rPr>
      </w:pPr>
    </w:p>
    <w:p w14:paraId="726224D0" w14:textId="77777777" w:rsidR="00292A70" w:rsidRDefault="00292A70" w:rsidP="00292A70">
      <w:pPr>
        <w:rPr>
          <w:sz w:val="24"/>
          <w:szCs w:val="24"/>
          <w:lang w:val="en-IN"/>
        </w:rPr>
      </w:pPr>
    </w:p>
    <w:p w14:paraId="28CF8D3A" w14:textId="77777777" w:rsidR="00292A70" w:rsidRDefault="00292A70" w:rsidP="00292A70">
      <w:pPr>
        <w:rPr>
          <w:sz w:val="24"/>
          <w:szCs w:val="24"/>
          <w:lang w:val="en-IN"/>
        </w:rPr>
      </w:pPr>
    </w:p>
    <w:p w14:paraId="1B294EDE" w14:textId="77777777" w:rsidR="00292A70" w:rsidRDefault="00292A70" w:rsidP="00292A70">
      <w:pPr>
        <w:rPr>
          <w:sz w:val="24"/>
          <w:szCs w:val="24"/>
          <w:lang w:val="en-IN"/>
        </w:rPr>
      </w:pPr>
    </w:p>
    <w:p w14:paraId="50D85BF6" w14:textId="77777777" w:rsidR="00292A70" w:rsidRDefault="00292A70" w:rsidP="00292A70">
      <w:pPr>
        <w:rPr>
          <w:sz w:val="24"/>
          <w:szCs w:val="24"/>
          <w:lang w:val="en-IN"/>
        </w:rPr>
      </w:pPr>
    </w:p>
    <w:p w14:paraId="588745E6" w14:textId="77777777" w:rsidR="00292A70" w:rsidRDefault="00292A70" w:rsidP="00292A70">
      <w:pPr>
        <w:rPr>
          <w:sz w:val="24"/>
          <w:szCs w:val="24"/>
          <w:lang w:val="en-IN"/>
        </w:rPr>
      </w:pPr>
    </w:p>
    <w:p w14:paraId="1EE1F155" w14:textId="77777777" w:rsidR="00A81268" w:rsidRDefault="00A81268" w:rsidP="00A81268">
      <w:pPr>
        <w:rPr>
          <w:b/>
          <w:bCs/>
          <w:sz w:val="28"/>
          <w:szCs w:val="28"/>
          <w:lang w:val="en-IN"/>
        </w:rPr>
      </w:pPr>
      <w:r w:rsidRPr="00A81268">
        <w:rPr>
          <w:b/>
          <w:bCs/>
          <w:sz w:val="28"/>
          <w:szCs w:val="28"/>
          <w:lang w:val="en-IN"/>
        </w:rPr>
        <w:t>CONCLUSION</w:t>
      </w:r>
    </w:p>
    <w:p w14:paraId="6C1EA13F" w14:textId="77777777" w:rsidR="00A81268" w:rsidRPr="00A81268" w:rsidRDefault="00A81268" w:rsidP="00A81268">
      <w:pPr>
        <w:rPr>
          <w:b/>
          <w:bCs/>
          <w:sz w:val="28"/>
          <w:szCs w:val="28"/>
          <w:lang w:val="en-IN"/>
        </w:rPr>
      </w:pPr>
    </w:p>
    <w:p w14:paraId="5CF408F8" w14:textId="77777777" w:rsidR="00A81268" w:rsidRPr="00A81268" w:rsidRDefault="00A81268" w:rsidP="00A81268">
      <w:pPr>
        <w:rPr>
          <w:sz w:val="24"/>
          <w:szCs w:val="24"/>
          <w:lang w:val="en-IN"/>
        </w:rPr>
      </w:pPr>
      <w:r w:rsidRPr="00A81268">
        <w:rPr>
          <w:sz w:val="24"/>
          <w:szCs w:val="24"/>
          <w:lang w:val="en-IN"/>
        </w:rPr>
        <w:t>The Sign Language Translator project successfully demonstrates how Artificial Intelligence, Machine Learning, and Computer Vision can bridge communication gaps between the deaf community and the hearing population. By using a Convolutional Neural Network (CNN), the system effectively recognizes ASL hand gestures with high accuracy and performs real-time detection through a webcam.</w:t>
      </w:r>
    </w:p>
    <w:p w14:paraId="1908E9B0" w14:textId="77777777" w:rsidR="00A81268" w:rsidRPr="00A81268" w:rsidRDefault="00A81268" w:rsidP="00A81268">
      <w:pPr>
        <w:rPr>
          <w:sz w:val="24"/>
          <w:szCs w:val="24"/>
          <w:lang w:val="en-IN"/>
        </w:rPr>
      </w:pPr>
      <w:r w:rsidRPr="00A81268">
        <w:rPr>
          <w:sz w:val="24"/>
          <w:szCs w:val="24"/>
          <w:lang w:val="en-IN"/>
        </w:rPr>
        <w:t>The project highlights the potential of AI-based solutions to create inclusive communication tools that are fast, accessible, and reliable. Despite minor limitations such as misclassification of similar gestures and sensitivity to lighting, the model performs consistently well under most conditions.</w:t>
      </w:r>
    </w:p>
    <w:p w14:paraId="05F9C561" w14:textId="77777777" w:rsidR="00A81268" w:rsidRPr="00A81268" w:rsidRDefault="00A81268" w:rsidP="00A81268">
      <w:pPr>
        <w:rPr>
          <w:sz w:val="24"/>
          <w:szCs w:val="24"/>
          <w:lang w:val="en-IN"/>
        </w:rPr>
      </w:pPr>
      <w:r w:rsidRPr="00A81268">
        <w:rPr>
          <w:sz w:val="24"/>
          <w:szCs w:val="24"/>
          <w:lang w:val="en-IN"/>
        </w:rPr>
        <w:t>Overall, this project proves that sign language recognition using deep learning is both practical and impactful. With further improvements—such as adding word-level translation, 3D hand tracking, and mobile deployment—the system can evolve into a fully functional communication assistant for real-world use.</w:t>
      </w:r>
    </w:p>
    <w:p w14:paraId="572DC37B" w14:textId="77777777" w:rsidR="00A81268" w:rsidRPr="00292A70" w:rsidRDefault="00A81268" w:rsidP="00292A70">
      <w:pPr>
        <w:rPr>
          <w:sz w:val="24"/>
          <w:szCs w:val="24"/>
          <w:lang w:val="en-IN"/>
        </w:rPr>
      </w:pPr>
    </w:p>
    <w:p w14:paraId="66322CD8" w14:textId="77777777" w:rsidR="00EA1062" w:rsidRDefault="00EA1062">
      <w:pPr>
        <w:rPr>
          <w:sz w:val="24"/>
          <w:szCs w:val="24"/>
        </w:rPr>
      </w:pPr>
    </w:p>
    <w:p w14:paraId="236CAA8E" w14:textId="77777777" w:rsidR="00A81268" w:rsidRDefault="00A81268">
      <w:pPr>
        <w:rPr>
          <w:sz w:val="24"/>
          <w:szCs w:val="24"/>
        </w:rPr>
      </w:pPr>
    </w:p>
    <w:p w14:paraId="65B2CFFC" w14:textId="77777777" w:rsidR="00A81268" w:rsidRDefault="00A81268">
      <w:pPr>
        <w:rPr>
          <w:sz w:val="24"/>
          <w:szCs w:val="24"/>
        </w:rPr>
      </w:pPr>
    </w:p>
    <w:p w14:paraId="5111E8F3" w14:textId="77777777" w:rsidR="00A81268" w:rsidRDefault="00A81268">
      <w:pPr>
        <w:rPr>
          <w:sz w:val="24"/>
          <w:szCs w:val="24"/>
        </w:rPr>
      </w:pPr>
    </w:p>
    <w:p w14:paraId="4499BEBC" w14:textId="77777777" w:rsidR="00A81268" w:rsidRDefault="00A81268">
      <w:pPr>
        <w:rPr>
          <w:sz w:val="24"/>
          <w:szCs w:val="24"/>
        </w:rPr>
      </w:pPr>
    </w:p>
    <w:p w14:paraId="2CF0EDE2" w14:textId="77777777" w:rsidR="00A81268" w:rsidRDefault="00A81268">
      <w:pPr>
        <w:rPr>
          <w:sz w:val="24"/>
          <w:szCs w:val="24"/>
        </w:rPr>
      </w:pPr>
    </w:p>
    <w:p w14:paraId="645FABC4" w14:textId="77777777" w:rsidR="00A81268" w:rsidRDefault="00A81268">
      <w:pPr>
        <w:rPr>
          <w:sz w:val="24"/>
          <w:szCs w:val="24"/>
        </w:rPr>
      </w:pPr>
    </w:p>
    <w:p w14:paraId="459034A4" w14:textId="77777777" w:rsidR="00A81268" w:rsidRDefault="00A81268">
      <w:pPr>
        <w:rPr>
          <w:sz w:val="24"/>
          <w:szCs w:val="24"/>
        </w:rPr>
      </w:pPr>
    </w:p>
    <w:p w14:paraId="63D70631" w14:textId="77777777" w:rsidR="00A81268" w:rsidRDefault="00A81268">
      <w:pPr>
        <w:rPr>
          <w:sz w:val="24"/>
          <w:szCs w:val="24"/>
        </w:rPr>
      </w:pPr>
    </w:p>
    <w:p w14:paraId="10952AA3" w14:textId="77777777" w:rsidR="00A81268" w:rsidRDefault="00A81268">
      <w:pPr>
        <w:rPr>
          <w:sz w:val="24"/>
          <w:szCs w:val="24"/>
        </w:rPr>
      </w:pPr>
    </w:p>
    <w:p w14:paraId="77BFF83C" w14:textId="77777777" w:rsidR="00A81268" w:rsidRDefault="00A81268">
      <w:pPr>
        <w:rPr>
          <w:sz w:val="24"/>
          <w:szCs w:val="24"/>
        </w:rPr>
      </w:pPr>
    </w:p>
    <w:p w14:paraId="7B53C968" w14:textId="77777777" w:rsidR="00A81268" w:rsidRDefault="00A81268">
      <w:pPr>
        <w:rPr>
          <w:sz w:val="24"/>
          <w:szCs w:val="24"/>
        </w:rPr>
      </w:pPr>
    </w:p>
    <w:p w14:paraId="5807644D" w14:textId="77777777" w:rsidR="000E1871" w:rsidRPr="000E1871" w:rsidRDefault="000E1871" w:rsidP="000E1871">
      <w:pPr>
        <w:rPr>
          <w:b/>
          <w:bCs/>
          <w:sz w:val="28"/>
          <w:szCs w:val="28"/>
          <w:lang w:val="en-IN"/>
        </w:rPr>
      </w:pPr>
      <w:r w:rsidRPr="000E1871">
        <w:rPr>
          <w:b/>
          <w:bCs/>
          <w:sz w:val="28"/>
          <w:szCs w:val="28"/>
          <w:lang w:val="en-IN"/>
        </w:rPr>
        <w:t>REFERENCES</w:t>
      </w:r>
    </w:p>
    <w:p w14:paraId="2E9FC4A0" w14:textId="77777777" w:rsidR="000E1871" w:rsidRPr="000E1871" w:rsidRDefault="000E1871" w:rsidP="000E1871">
      <w:pPr>
        <w:numPr>
          <w:ilvl w:val="0"/>
          <w:numId w:val="16"/>
        </w:numPr>
        <w:rPr>
          <w:sz w:val="24"/>
          <w:szCs w:val="24"/>
          <w:lang w:val="en-IN"/>
        </w:rPr>
      </w:pPr>
      <w:r w:rsidRPr="000E1871">
        <w:rPr>
          <w:sz w:val="24"/>
          <w:szCs w:val="24"/>
          <w:lang w:val="en-IN"/>
        </w:rPr>
        <w:t xml:space="preserve">He, K., Zhang, X., Ren, S., &amp; Sun, J. (2016). </w:t>
      </w:r>
      <w:r w:rsidRPr="000E1871">
        <w:rPr>
          <w:b/>
          <w:bCs/>
          <w:sz w:val="24"/>
          <w:szCs w:val="24"/>
          <w:lang w:val="en-IN"/>
        </w:rPr>
        <w:t>Deep Residual Learning for Image Recognition</w:t>
      </w:r>
      <w:r w:rsidRPr="000E1871">
        <w:rPr>
          <w:sz w:val="24"/>
          <w:szCs w:val="24"/>
          <w:lang w:val="en-IN"/>
        </w:rPr>
        <w:t xml:space="preserve">. </w:t>
      </w:r>
      <w:r w:rsidRPr="000E1871">
        <w:rPr>
          <w:i/>
          <w:iCs/>
          <w:sz w:val="24"/>
          <w:szCs w:val="24"/>
          <w:lang w:val="en-IN"/>
        </w:rPr>
        <w:t>IEEE Conference on Computer Vision and Pattern Recognition (CVPR)</w:t>
      </w:r>
      <w:r w:rsidRPr="000E1871">
        <w:rPr>
          <w:sz w:val="24"/>
          <w:szCs w:val="24"/>
          <w:lang w:val="en-IN"/>
        </w:rPr>
        <w:t>.</w:t>
      </w:r>
    </w:p>
    <w:p w14:paraId="4247021F" w14:textId="77777777" w:rsidR="000E1871" w:rsidRPr="000E1871" w:rsidRDefault="000E1871" w:rsidP="000E1871">
      <w:pPr>
        <w:numPr>
          <w:ilvl w:val="0"/>
          <w:numId w:val="16"/>
        </w:numPr>
        <w:rPr>
          <w:sz w:val="24"/>
          <w:szCs w:val="24"/>
          <w:lang w:val="en-IN"/>
        </w:rPr>
      </w:pPr>
      <w:r w:rsidRPr="000E1871">
        <w:rPr>
          <w:sz w:val="24"/>
          <w:szCs w:val="24"/>
          <w:lang w:val="en-IN"/>
        </w:rPr>
        <w:t xml:space="preserve">Krizhevsky, A., Sutskever, I., &amp; Hinton, G. (2012). </w:t>
      </w:r>
      <w:r w:rsidRPr="000E1871">
        <w:rPr>
          <w:b/>
          <w:bCs/>
          <w:sz w:val="24"/>
          <w:szCs w:val="24"/>
          <w:lang w:val="en-IN"/>
        </w:rPr>
        <w:t>ImageNet Classification with Deep Convolutional Neural Networks</w:t>
      </w:r>
      <w:r w:rsidRPr="000E1871">
        <w:rPr>
          <w:sz w:val="24"/>
          <w:szCs w:val="24"/>
          <w:lang w:val="en-IN"/>
        </w:rPr>
        <w:t xml:space="preserve">. </w:t>
      </w:r>
      <w:r w:rsidRPr="000E1871">
        <w:rPr>
          <w:i/>
          <w:iCs/>
          <w:sz w:val="24"/>
          <w:szCs w:val="24"/>
          <w:lang w:val="en-IN"/>
        </w:rPr>
        <w:t>Advances in Neural Information Processing Systems (NIPS)</w:t>
      </w:r>
      <w:r w:rsidRPr="000E1871">
        <w:rPr>
          <w:sz w:val="24"/>
          <w:szCs w:val="24"/>
          <w:lang w:val="en-IN"/>
        </w:rPr>
        <w:t>.</w:t>
      </w:r>
    </w:p>
    <w:p w14:paraId="39292A7E" w14:textId="77777777" w:rsidR="000E1871" w:rsidRPr="000E1871" w:rsidRDefault="000E1871" w:rsidP="000E1871">
      <w:pPr>
        <w:numPr>
          <w:ilvl w:val="0"/>
          <w:numId w:val="16"/>
        </w:numPr>
        <w:rPr>
          <w:sz w:val="24"/>
          <w:szCs w:val="24"/>
          <w:lang w:val="en-IN"/>
        </w:rPr>
      </w:pPr>
      <w:r w:rsidRPr="000E1871">
        <w:rPr>
          <w:sz w:val="24"/>
          <w:szCs w:val="24"/>
          <w:lang w:val="en-IN"/>
        </w:rPr>
        <w:t xml:space="preserve">Simonyan, K., &amp; Zisserman, A. (2014). </w:t>
      </w:r>
      <w:r w:rsidRPr="000E1871">
        <w:rPr>
          <w:b/>
          <w:bCs/>
          <w:sz w:val="24"/>
          <w:szCs w:val="24"/>
          <w:lang w:val="en-IN"/>
        </w:rPr>
        <w:t>Very Deep Convolutional Networks for Large-Scale Image Recognition</w:t>
      </w:r>
      <w:r w:rsidRPr="000E1871">
        <w:rPr>
          <w:sz w:val="24"/>
          <w:szCs w:val="24"/>
          <w:lang w:val="en-IN"/>
        </w:rPr>
        <w:t>. arXiv:1409.1556.</w:t>
      </w:r>
    </w:p>
    <w:p w14:paraId="7B4FE555" w14:textId="77777777" w:rsidR="000E1871" w:rsidRPr="000E1871" w:rsidRDefault="000E1871" w:rsidP="000E1871">
      <w:pPr>
        <w:numPr>
          <w:ilvl w:val="0"/>
          <w:numId w:val="16"/>
        </w:numPr>
        <w:rPr>
          <w:sz w:val="24"/>
          <w:szCs w:val="24"/>
          <w:lang w:val="en-IN"/>
        </w:rPr>
      </w:pPr>
      <w:r w:rsidRPr="000E1871">
        <w:rPr>
          <w:sz w:val="24"/>
          <w:szCs w:val="24"/>
          <w:lang w:val="en-IN"/>
        </w:rPr>
        <w:t xml:space="preserve">Chollet, F. (2017). </w:t>
      </w:r>
      <w:r w:rsidRPr="000E1871">
        <w:rPr>
          <w:b/>
          <w:bCs/>
          <w:sz w:val="24"/>
          <w:szCs w:val="24"/>
          <w:lang w:val="en-IN"/>
        </w:rPr>
        <w:t>Xception: Deep Learning with Depthwise Separable Convolutions</w:t>
      </w:r>
      <w:r w:rsidRPr="000E1871">
        <w:rPr>
          <w:sz w:val="24"/>
          <w:szCs w:val="24"/>
          <w:lang w:val="en-IN"/>
        </w:rPr>
        <w:t xml:space="preserve">. </w:t>
      </w:r>
      <w:r w:rsidRPr="000E1871">
        <w:rPr>
          <w:i/>
          <w:iCs/>
          <w:sz w:val="24"/>
          <w:szCs w:val="24"/>
          <w:lang w:val="en-IN"/>
        </w:rPr>
        <w:t>IEEE Conference on Computer Vision and Pattern Recognition (CVPR)</w:t>
      </w:r>
      <w:r w:rsidRPr="000E1871">
        <w:rPr>
          <w:sz w:val="24"/>
          <w:szCs w:val="24"/>
          <w:lang w:val="en-IN"/>
        </w:rPr>
        <w:t>.</w:t>
      </w:r>
    </w:p>
    <w:p w14:paraId="431DEB9C" w14:textId="77777777" w:rsidR="000E1871" w:rsidRPr="000E1871" w:rsidRDefault="000E1871" w:rsidP="000E1871">
      <w:pPr>
        <w:numPr>
          <w:ilvl w:val="0"/>
          <w:numId w:val="16"/>
        </w:numPr>
        <w:rPr>
          <w:sz w:val="24"/>
          <w:szCs w:val="24"/>
          <w:lang w:val="en-IN"/>
        </w:rPr>
      </w:pPr>
      <w:r w:rsidRPr="000E1871">
        <w:rPr>
          <w:sz w:val="24"/>
          <w:szCs w:val="24"/>
          <w:lang w:val="en-IN"/>
        </w:rPr>
        <w:t>American Sign Language (ASL) Alphabet Dataset. (2023). Kaggle.</w:t>
      </w:r>
    </w:p>
    <w:p w14:paraId="6DE491B7" w14:textId="77777777" w:rsidR="000E1871" w:rsidRPr="000E1871" w:rsidRDefault="000E1871" w:rsidP="000E1871">
      <w:pPr>
        <w:numPr>
          <w:ilvl w:val="0"/>
          <w:numId w:val="16"/>
        </w:numPr>
        <w:rPr>
          <w:sz w:val="24"/>
          <w:szCs w:val="24"/>
          <w:lang w:val="en-IN"/>
        </w:rPr>
      </w:pPr>
      <w:r w:rsidRPr="000E1871">
        <w:rPr>
          <w:sz w:val="24"/>
          <w:szCs w:val="24"/>
          <w:lang w:val="en-IN"/>
        </w:rPr>
        <w:t xml:space="preserve">TensorFlow Documentation – </w:t>
      </w:r>
      <w:hyperlink r:id="rId9" w:tgtFrame="_new" w:history="1">
        <w:r w:rsidRPr="000E1871">
          <w:rPr>
            <w:rStyle w:val="Hyperlink"/>
            <w:sz w:val="24"/>
            <w:szCs w:val="24"/>
            <w:lang w:val="en-IN"/>
          </w:rPr>
          <w:t>https://www.tensorflow.org/</w:t>
        </w:r>
      </w:hyperlink>
    </w:p>
    <w:p w14:paraId="74B715B5" w14:textId="77777777" w:rsidR="000E1871" w:rsidRPr="000E1871" w:rsidRDefault="000E1871" w:rsidP="000E1871">
      <w:pPr>
        <w:numPr>
          <w:ilvl w:val="0"/>
          <w:numId w:val="16"/>
        </w:numPr>
        <w:rPr>
          <w:sz w:val="24"/>
          <w:szCs w:val="24"/>
          <w:lang w:val="en-IN"/>
        </w:rPr>
      </w:pPr>
      <w:r w:rsidRPr="000E1871">
        <w:rPr>
          <w:sz w:val="24"/>
          <w:szCs w:val="24"/>
          <w:lang w:val="en-IN"/>
        </w:rPr>
        <w:t xml:space="preserve">Keras API Documentation – </w:t>
      </w:r>
      <w:hyperlink r:id="rId10" w:tgtFrame="_new" w:history="1">
        <w:r w:rsidRPr="000E1871">
          <w:rPr>
            <w:rStyle w:val="Hyperlink"/>
            <w:sz w:val="24"/>
            <w:szCs w:val="24"/>
            <w:lang w:val="en-IN"/>
          </w:rPr>
          <w:t>https://keras.io/</w:t>
        </w:r>
      </w:hyperlink>
    </w:p>
    <w:p w14:paraId="2EC8C740" w14:textId="77777777" w:rsidR="000E1871" w:rsidRPr="000E1871" w:rsidRDefault="000E1871" w:rsidP="000E1871">
      <w:pPr>
        <w:numPr>
          <w:ilvl w:val="0"/>
          <w:numId w:val="16"/>
        </w:numPr>
        <w:rPr>
          <w:sz w:val="24"/>
          <w:szCs w:val="24"/>
          <w:lang w:val="en-IN"/>
        </w:rPr>
      </w:pPr>
      <w:r w:rsidRPr="000E1871">
        <w:rPr>
          <w:sz w:val="24"/>
          <w:szCs w:val="24"/>
          <w:lang w:val="en-IN"/>
        </w:rPr>
        <w:t>OpenCV Documentation – https://docs.opencv.org/</w:t>
      </w:r>
    </w:p>
    <w:p w14:paraId="6790BDE3" w14:textId="77777777" w:rsidR="000E1871" w:rsidRPr="000E1871" w:rsidRDefault="000E1871" w:rsidP="000E1871">
      <w:pPr>
        <w:numPr>
          <w:ilvl w:val="0"/>
          <w:numId w:val="16"/>
        </w:numPr>
        <w:rPr>
          <w:sz w:val="24"/>
          <w:szCs w:val="24"/>
          <w:lang w:val="en-IN"/>
        </w:rPr>
      </w:pPr>
      <w:r w:rsidRPr="000E1871">
        <w:rPr>
          <w:sz w:val="24"/>
          <w:szCs w:val="24"/>
          <w:lang w:val="en-IN"/>
        </w:rPr>
        <w:t xml:space="preserve">MediaPipe Hand Tracking (Google AI) Documentation – </w:t>
      </w:r>
      <w:hyperlink r:id="rId11" w:tgtFrame="_new" w:history="1">
        <w:r w:rsidRPr="000E1871">
          <w:rPr>
            <w:rStyle w:val="Hyperlink"/>
            <w:sz w:val="24"/>
            <w:szCs w:val="24"/>
            <w:lang w:val="en-IN"/>
          </w:rPr>
          <w:t>https://developers.google.com/mediapipe</w:t>
        </w:r>
      </w:hyperlink>
    </w:p>
    <w:p w14:paraId="36D18CED" w14:textId="77777777" w:rsidR="000E1871" w:rsidRPr="000E1871" w:rsidRDefault="000E1871" w:rsidP="000E1871">
      <w:pPr>
        <w:numPr>
          <w:ilvl w:val="0"/>
          <w:numId w:val="16"/>
        </w:numPr>
        <w:rPr>
          <w:sz w:val="24"/>
          <w:szCs w:val="24"/>
          <w:lang w:val="en-IN"/>
        </w:rPr>
      </w:pPr>
      <w:r w:rsidRPr="000E1871">
        <w:rPr>
          <w:sz w:val="24"/>
          <w:szCs w:val="24"/>
          <w:lang w:val="en-IN"/>
        </w:rPr>
        <w:t xml:space="preserve">Python Official Documentation – </w:t>
      </w:r>
      <w:hyperlink r:id="rId12" w:tgtFrame="_new" w:history="1">
        <w:r w:rsidRPr="000E1871">
          <w:rPr>
            <w:rStyle w:val="Hyperlink"/>
            <w:sz w:val="24"/>
            <w:szCs w:val="24"/>
            <w:lang w:val="en-IN"/>
          </w:rPr>
          <w:t>https://docs.python.org/</w:t>
        </w:r>
      </w:hyperlink>
    </w:p>
    <w:p w14:paraId="20182350" w14:textId="77777777" w:rsidR="000E1871" w:rsidRPr="000E1871" w:rsidRDefault="000E1871" w:rsidP="000E1871">
      <w:pPr>
        <w:numPr>
          <w:ilvl w:val="0"/>
          <w:numId w:val="16"/>
        </w:numPr>
        <w:rPr>
          <w:sz w:val="24"/>
          <w:szCs w:val="24"/>
          <w:lang w:val="en-IN"/>
        </w:rPr>
      </w:pPr>
      <w:r w:rsidRPr="000E1871">
        <w:rPr>
          <w:sz w:val="24"/>
          <w:szCs w:val="24"/>
          <w:lang w:val="en-IN"/>
        </w:rPr>
        <w:t xml:space="preserve">S. Priyanka &amp; K. Rajeshwari (2020). </w:t>
      </w:r>
      <w:r w:rsidRPr="000E1871">
        <w:rPr>
          <w:b/>
          <w:bCs/>
          <w:sz w:val="24"/>
          <w:szCs w:val="24"/>
          <w:lang w:val="en-IN"/>
        </w:rPr>
        <w:t>Hand Gesture Recognition Using CNN</w:t>
      </w:r>
      <w:r w:rsidRPr="000E1871">
        <w:rPr>
          <w:sz w:val="24"/>
          <w:szCs w:val="24"/>
          <w:lang w:val="en-IN"/>
        </w:rPr>
        <w:t xml:space="preserve">. </w:t>
      </w:r>
      <w:r w:rsidRPr="000E1871">
        <w:rPr>
          <w:i/>
          <w:iCs/>
          <w:sz w:val="24"/>
          <w:szCs w:val="24"/>
          <w:lang w:val="en-IN"/>
        </w:rPr>
        <w:t>International Journal of Computer Applications</w:t>
      </w:r>
      <w:r w:rsidRPr="000E1871">
        <w:rPr>
          <w:sz w:val="24"/>
          <w:szCs w:val="24"/>
          <w:lang w:val="en-IN"/>
        </w:rPr>
        <w:t>.</w:t>
      </w:r>
    </w:p>
    <w:p w14:paraId="590F64EA" w14:textId="77777777" w:rsidR="000E1871" w:rsidRPr="000E1871" w:rsidRDefault="000E1871" w:rsidP="000E1871">
      <w:pPr>
        <w:numPr>
          <w:ilvl w:val="0"/>
          <w:numId w:val="16"/>
        </w:numPr>
        <w:rPr>
          <w:sz w:val="24"/>
          <w:szCs w:val="24"/>
          <w:lang w:val="en-IN"/>
        </w:rPr>
      </w:pPr>
      <w:r w:rsidRPr="000E1871">
        <w:rPr>
          <w:sz w:val="24"/>
          <w:szCs w:val="24"/>
          <w:lang w:val="en-IN"/>
        </w:rPr>
        <w:t xml:space="preserve">M. M. Hasan &amp; P. K. Mishra (2012). </w:t>
      </w:r>
      <w:r w:rsidRPr="000E1871">
        <w:rPr>
          <w:b/>
          <w:bCs/>
          <w:sz w:val="24"/>
          <w:szCs w:val="24"/>
          <w:lang w:val="en-IN"/>
        </w:rPr>
        <w:t>Hand Gesture Modeling and Recognition for Sign Language Recognition</w:t>
      </w:r>
      <w:r w:rsidRPr="000E1871">
        <w:rPr>
          <w:sz w:val="24"/>
          <w:szCs w:val="24"/>
          <w:lang w:val="en-IN"/>
        </w:rPr>
        <w:t xml:space="preserve">. </w:t>
      </w:r>
      <w:r w:rsidRPr="000E1871">
        <w:rPr>
          <w:i/>
          <w:iCs/>
          <w:sz w:val="24"/>
          <w:szCs w:val="24"/>
          <w:lang w:val="en-IN"/>
        </w:rPr>
        <w:t>International Journal of Computer Applications</w:t>
      </w:r>
      <w:r w:rsidRPr="000E1871">
        <w:rPr>
          <w:sz w:val="24"/>
          <w:szCs w:val="24"/>
          <w:lang w:val="en-IN"/>
        </w:rPr>
        <w:t>.</w:t>
      </w:r>
    </w:p>
    <w:p w14:paraId="563A5166" w14:textId="77777777" w:rsidR="00A81268" w:rsidRPr="00A81268" w:rsidRDefault="00A81268">
      <w:pPr>
        <w:rPr>
          <w:sz w:val="24"/>
          <w:szCs w:val="24"/>
        </w:rPr>
      </w:pPr>
    </w:p>
    <w:sectPr w:rsidR="00A81268" w:rsidRPr="00A81268">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75E7E" w14:textId="77777777" w:rsidR="007952A1" w:rsidRDefault="002233B9">
      <w:pPr>
        <w:spacing w:line="240" w:lineRule="auto"/>
      </w:pPr>
      <w:r>
        <w:separator/>
      </w:r>
    </w:p>
  </w:endnote>
  <w:endnote w:type="continuationSeparator" w:id="0">
    <w:p w14:paraId="183E9A4F" w14:textId="77777777" w:rsidR="007952A1" w:rsidRDefault="002233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49E51" w14:textId="77777777" w:rsidR="007952A1" w:rsidRDefault="002233B9">
      <w:pPr>
        <w:spacing w:after="0"/>
      </w:pPr>
      <w:r>
        <w:separator/>
      </w:r>
    </w:p>
  </w:footnote>
  <w:footnote w:type="continuationSeparator" w:id="0">
    <w:p w14:paraId="5458008F" w14:textId="77777777" w:rsidR="007952A1" w:rsidRDefault="002233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61A6" w14:textId="05FD7482" w:rsidR="009D1108" w:rsidRDefault="009D1108">
    <w:pPr>
      <w:pStyle w:val="Header"/>
    </w:pPr>
    <w:r>
      <w:t>SIGN LANGUAGE TRANSLATOR</w:t>
    </w:r>
  </w:p>
  <w:p w14:paraId="1D811BD9" w14:textId="60B717A8" w:rsidR="009D1108" w:rsidRDefault="009D11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4164E37"/>
    <w:multiLevelType w:val="multilevel"/>
    <w:tmpl w:val="D71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624F1"/>
    <w:multiLevelType w:val="multilevel"/>
    <w:tmpl w:val="CF940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0531E"/>
    <w:multiLevelType w:val="multilevel"/>
    <w:tmpl w:val="E7961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44033"/>
    <w:multiLevelType w:val="multilevel"/>
    <w:tmpl w:val="4FEE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234DF"/>
    <w:multiLevelType w:val="multilevel"/>
    <w:tmpl w:val="20E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626FD"/>
    <w:multiLevelType w:val="multilevel"/>
    <w:tmpl w:val="EE4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204B2"/>
    <w:multiLevelType w:val="multilevel"/>
    <w:tmpl w:val="C48E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10C34"/>
    <w:multiLevelType w:val="multilevel"/>
    <w:tmpl w:val="D6C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A6DAC"/>
    <w:multiLevelType w:val="multilevel"/>
    <w:tmpl w:val="6E2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81CA3"/>
    <w:multiLevelType w:val="multilevel"/>
    <w:tmpl w:val="C4DCA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700736">
    <w:abstractNumId w:val="5"/>
  </w:num>
  <w:num w:numId="2" w16cid:durableId="589974470">
    <w:abstractNumId w:val="3"/>
  </w:num>
  <w:num w:numId="3" w16cid:durableId="53042982">
    <w:abstractNumId w:val="2"/>
  </w:num>
  <w:num w:numId="4" w16cid:durableId="477458031">
    <w:abstractNumId w:val="4"/>
  </w:num>
  <w:num w:numId="5" w16cid:durableId="1251768518">
    <w:abstractNumId w:val="1"/>
  </w:num>
  <w:num w:numId="6" w16cid:durableId="296376098">
    <w:abstractNumId w:val="0"/>
  </w:num>
  <w:num w:numId="7" w16cid:durableId="1824392770">
    <w:abstractNumId w:val="8"/>
  </w:num>
  <w:num w:numId="8" w16cid:durableId="1223983078">
    <w:abstractNumId w:val="10"/>
  </w:num>
  <w:num w:numId="9" w16cid:durableId="1430078372">
    <w:abstractNumId w:val="13"/>
  </w:num>
  <w:num w:numId="10" w16cid:durableId="1077360836">
    <w:abstractNumId w:val="7"/>
  </w:num>
  <w:num w:numId="11" w16cid:durableId="841508877">
    <w:abstractNumId w:val="12"/>
  </w:num>
  <w:num w:numId="12" w16cid:durableId="112866717">
    <w:abstractNumId w:val="6"/>
  </w:num>
  <w:num w:numId="13" w16cid:durableId="1044644470">
    <w:abstractNumId w:val="15"/>
  </w:num>
  <w:num w:numId="14" w16cid:durableId="1606964214">
    <w:abstractNumId w:val="14"/>
  </w:num>
  <w:num w:numId="15" w16cid:durableId="1477264076">
    <w:abstractNumId w:val="11"/>
  </w:num>
  <w:num w:numId="16" w16cid:durableId="4891058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A1E"/>
    <w:rsid w:val="000E1871"/>
    <w:rsid w:val="00123358"/>
    <w:rsid w:val="00131158"/>
    <w:rsid w:val="001442F9"/>
    <w:rsid w:val="0015074B"/>
    <w:rsid w:val="002233B9"/>
    <w:rsid w:val="00292A70"/>
    <w:rsid w:val="0029639D"/>
    <w:rsid w:val="00326F90"/>
    <w:rsid w:val="00686B26"/>
    <w:rsid w:val="007952A1"/>
    <w:rsid w:val="008C388D"/>
    <w:rsid w:val="00970C96"/>
    <w:rsid w:val="0099092D"/>
    <w:rsid w:val="009D1108"/>
    <w:rsid w:val="00A81268"/>
    <w:rsid w:val="00AA1D8D"/>
    <w:rsid w:val="00B47730"/>
    <w:rsid w:val="00B543A3"/>
    <w:rsid w:val="00BD3535"/>
    <w:rsid w:val="00CA3595"/>
    <w:rsid w:val="00CB0664"/>
    <w:rsid w:val="00DB5F21"/>
    <w:rsid w:val="00DF7533"/>
    <w:rsid w:val="00EA1062"/>
    <w:rsid w:val="00F76EDA"/>
    <w:rsid w:val="00FC693F"/>
    <w:rsid w:val="229C26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2"/>
    <o:shapelayout v:ext="edit">
      <o:idmap v:ext="edit" data="1"/>
    </o:shapelayout>
  </w:shapeDefaults>
  <w:decimalSymbol w:val="."/>
  <w:listSeparator w:val=","/>
  <w14:docId w14:val="541628D4"/>
  <w14:defaultImageDpi w14:val="300"/>
  <w15:docId w15:val="{018A71D2-51FC-4DC6-AE7B-F2694F988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0E1871"/>
    <w:rPr>
      <w:color w:val="0000FF" w:themeColor="hyperlink"/>
      <w:u w:val="single"/>
    </w:rPr>
  </w:style>
  <w:style w:type="character" w:styleId="UnresolvedMention">
    <w:name w:val="Unresolved Mention"/>
    <w:basedOn w:val="DefaultParagraphFont"/>
    <w:uiPriority w:val="99"/>
    <w:semiHidden/>
    <w:unhideWhenUsed/>
    <w:rsid w:val="000E1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mediapip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eras.io/" TargetMode="External"/><Relationship Id="rId4" Type="http://schemas.openxmlformats.org/officeDocument/2006/relationships/settings" Target="settings.xml"/><Relationship Id="rId9" Type="http://schemas.openxmlformats.org/officeDocument/2006/relationships/hyperlink" Target="https://www.tensorflow.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shivanshi rawat</cp:lastModifiedBy>
  <cp:revision>18</cp:revision>
  <dcterms:created xsi:type="dcterms:W3CDTF">2025-12-05T13:50:00Z</dcterms:created>
  <dcterms:modified xsi:type="dcterms:W3CDTF">2025-12-05T14:45:00Z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48E5AC91A7504AF9807828E0569A9BB3_12</vt:lpwstr>
  </property>
</Properties>
</file>